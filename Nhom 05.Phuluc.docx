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82079C">
      <w:pPr>
        <w:pStyle w:val="2"/>
        <w:keepNext/>
        <w:keepLines/>
        <w:pageBreakBefore w:val="0"/>
        <w:widowControl/>
        <w:numPr>
          <w:ilvl w:val="0"/>
          <w:numId w:val="0"/>
        </w:numPr>
        <w:kinsoku/>
        <w:wordWrap/>
        <w:overflowPunct/>
        <w:topLinePunct w:val="0"/>
        <w:autoSpaceDE/>
        <w:autoSpaceDN/>
        <w:bidi w:val="0"/>
        <w:adjustRightInd/>
        <w:snapToGrid/>
        <w:spacing w:before="0" w:after="120" w:line="360" w:lineRule="auto"/>
        <w:ind w:leftChars="0"/>
        <w:textAlignment w:val="auto"/>
        <w:rPr>
          <w:rFonts w:hint="default" w:ascii="Times New Roman" w:hAnsi="Times New Roman" w:cs="Times New Roman"/>
          <w:sz w:val="26"/>
          <w:szCs w:val="26"/>
          <w:lang w:val="en-US"/>
        </w:rPr>
      </w:pPr>
      <w:bookmarkStart w:id="120" w:name="_GoBack"/>
      <w:bookmarkStart w:id="0" w:name="_Toc216"/>
      <w:r>
        <w:rPr>
          <w:rFonts w:hint="default" w:ascii="Times New Roman" w:hAnsi="Times New Roman" w:cs="Times New Roman"/>
          <w:sz w:val="26"/>
          <w:szCs w:val="26"/>
          <w:lang w:val="en-US"/>
        </w:rPr>
        <w:t>PHỤ LỤC A. DANH SÁCH CÂU HỎI KHẢO SÁT YÊU CẦU</w:t>
      </w:r>
      <w:bookmarkEnd w:id="0"/>
      <w:bookmarkStart w:id="1" w:name="_Toc19811"/>
    </w:p>
    <w:p w14:paraId="1766F294">
      <w:pPr>
        <w:pStyle w:val="2"/>
        <w:keepNext/>
        <w:keepLines/>
        <w:pageBreakBefore w:val="0"/>
        <w:widowControl/>
        <w:numPr>
          <w:ilvl w:val="0"/>
          <w:numId w:val="0"/>
        </w:numPr>
        <w:kinsoku/>
        <w:wordWrap/>
        <w:overflowPunct/>
        <w:topLinePunct w:val="0"/>
        <w:autoSpaceDE/>
        <w:autoSpaceDN/>
        <w:bidi w:val="0"/>
        <w:adjustRightInd/>
        <w:snapToGrid/>
        <w:spacing w:before="0" w:after="120" w:line="360" w:lineRule="auto"/>
        <w:ind w:leftChars="0"/>
        <w:textAlignment w:val="auto"/>
        <w:rPr>
          <w:rFonts w:hint="default" w:ascii="Times New Roman" w:hAnsi="Times New Roman" w:cs="Times New Roman"/>
          <w:sz w:val="26"/>
          <w:szCs w:val="26"/>
          <w:lang w:val="en-US"/>
        </w:rPr>
      </w:pPr>
      <w:r>
        <w:rPr>
          <w:rFonts w:hint="default" w:ascii="Times New Roman" w:hAnsi="Times New Roman" w:cs="Times New Roman"/>
          <w:b/>
          <w:bCs/>
          <w:color w:val="auto"/>
          <w:sz w:val="26"/>
          <w:szCs w:val="26"/>
          <w:lang w:val="en-US"/>
        </w:rPr>
        <w:t xml:space="preserve">A.1 </w:t>
      </w:r>
      <w:r>
        <w:rPr>
          <w:rFonts w:hint="default" w:ascii="Times New Roman" w:hAnsi="Times New Roman" w:cs="Times New Roman"/>
          <w:b/>
          <w:bCs/>
          <w:i w:val="0"/>
          <w:iCs w:val="0"/>
          <w:color w:val="auto"/>
          <w:sz w:val="26"/>
          <w:szCs w:val="26"/>
        </w:rPr>
        <w:t>Danh sách các câu hỏi khi thu thập và làm rõ yêu cầu của ứng dụng</w:t>
      </w:r>
      <w:bookmarkEnd w:id="1"/>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5"/>
        <w:gridCol w:w="2784"/>
        <w:gridCol w:w="4153"/>
        <w:gridCol w:w="740"/>
      </w:tblGrid>
      <w:tr w14:paraId="7CD4B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5" w:type="dxa"/>
            <w:vAlign w:val="center"/>
          </w:tcPr>
          <w:p w14:paraId="3474B505">
            <w:pPr>
              <w:widowControl/>
              <w:spacing w:line="360" w:lineRule="auto"/>
              <w:jc w:val="center"/>
              <w:rPr>
                <w:rFonts w:hint="default" w:ascii="Times New Roman" w:hAnsi="Times New Roman" w:cs="Times New Roman"/>
                <w:b/>
                <w:i w:val="0"/>
                <w:iCs w:val="0"/>
                <w:color w:val="auto"/>
                <w:sz w:val="26"/>
                <w:szCs w:val="26"/>
              </w:rPr>
            </w:pPr>
            <w:r>
              <w:rPr>
                <w:rFonts w:hint="default" w:ascii="Times New Roman" w:hAnsi="Times New Roman" w:eastAsia="SimSun" w:cs="Times New Roman"/>
                <w:b/>
                <w:bCs/>
                <w:i w:val="0"/>
                <w:iCs w:val="0"/>
                <w:color w:val="auto"/>
                <w:sz w:val="26"/>
                <w:szCs w:val="26"/>
                <w:lang w:val="en-US" w:eastAsia="zh-CN" w:bidi="ar"/>
              </w:rPr>
              <w:t>STT</w:t>
            </w:r>
          </w:p>
        </w:tc>
        <w:tc>
          <w:tcPr>
            <w:tcW w:w="2784" w:type="dxa"/>
            <w:vAlign w:val="center"/>
          </w:tcPr>
          <w:p w14:paraId="7B085E38">
            <w:pPr>
              <w:widowControl/>
              <w:spacing w:line="360" w:lineRule="auto"/>
              <w:jc w:val="center"/>
              <w:rPr>
                <w:rFonts w:hint="default" w:ascii="Times New Roman" w:hAnsi="Times New Roman" w:cs="Times New Roman"/>
                <w:b/>
                <w:i w:val="0"/>
                <w:iCs w:val="0"/>
                <w:color w:val="auto"/>
                <w:sz w:val="26"/>
                <w:szCs w:val="26"/>
              </w:rPr>
            </w:pPr>
            <w:r>
              <w:rPr>
                <w:rFonts w:hint="default" w:ascii="Times New Roman" w:hAnsi="Times New Roman" w:eastAsia="SimSun" w:cs="Times New Roman"/>
                <w:b/>
                <w:bCs/>
                <w:i w:val="0"/>
                <w:iCs w:val="0"/>
                <w:color w:val="auto"/>
                <w:sz w:val="26"/>
                <w:szCs w:val="26"/>
                <w:lang w:val="en-US" w:eastAsia="zh-CN" w:bidi="ar"/>
              </w:rPr>
              <w:t>Câu hỏi khảo sát</w:t>
            </w:r>
          </w:p>
        </w:tc>
        <w:tc>
          <w:tcPr>
            <w:tcW w:w="4153" w:type="dxa"/>
            <w:vAlign w:val="center"/>
          </w:tcPr>
          <w:p w14:paraId="684ABF23">
            <w:pPr>
              <w:widowControl/>
              <w:spacing w:line="360" w:lineRule="auto"/>
              <w:jc w:val="center"/>
              <w:rPr>
                <w:rFonts w:hint="default" w:ascii="Times New Roman" w:hAnsi="Times New Roman" w:cs="Times New Roman"/>
                <w:b/>
                <w:i w:val="0"/>
                <w:iCs w:val="0"/>
                <w:color w:val="auto"/>
                <w:sz w:val="26"/>
                <w:szCs w:val="26"/>
              </w:rPr>
            </w:pPr>
            <w:r>
              <w:rPr>
                <w:rFonts w:hint="default" w:ascii="Times New Roman" w:hAnsi="Times New Roman" w:eastAsia="SimSun" w:cs="Times New Roman"/>
                <w:b/>
                <w:bCs/>
                <w:i w:val="0"/>
                <w:iCs w:val="0"/>
                <w:color w:val="auto"/>
                <w:sz w:val="26"/>
                <w:szCs w:val="26"/>
                <w:lang w:eastAsia="zh-CN" w:bidi="ar"/>
              </w:rPr>
              <w:t>Trả lời hợp lý (dựa trên nội dung đề tài)</w:t>
            </w:r>
          </w:p>
        </w:tc>
        <w:tc>
          <w:tcPr>
            <w:tcW w:w="740" w:type="dxa"/>
            <w:vAlign w:val="center"/>
          </w:tcPr>
          <w:p w14:paraId="660F74DB">
            <w:pPr>
              <w:widowControl/>
              <w:spacing w:line="360" w:lineRule="auto"/>
              <w:jc w:val="center"/>
              <w:rPr>
                <w:rFonts w:hint="default" w:ascii="Times New Roman" w:hAnsi="Times New Roman" w:cs="Times New Roman"/>
                <w:b/>
                <w:i w:val="0"/>
                <w:iCs w:val="0"/>
                <w:color w:val="auto"/>
                <w:sz w:val="26"/>
                <w:szCs w:val="26"/>
                <w:lang w:val="en-US"/>
              </w:rPr>
            </w:pPr>
            <w:r>
              <w:rPr>
                <w:rFonts w:hint="default" w:ascii="Times New Roman" w:hAnsi="Times New Roman" w:cs="Times New Roman"/>
                <w:b/>
                <w:i w:val="0"/>
                <w:iCs w:val="0"/>
                <w:color w:val="auto"/>
                <w:sz w:val="26"/>
                <w:szCs w:val="26"/>
                <w:lang w:val="en-US"/>
              </w:rPr>
              <w:t>Ghi chú</w:t>
            </w:r>
          </w:p>
        </w:tc>
      </w:tr>
      <w:tr w14:paraId="20671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5" w:type="dxa"/>
            <w:vAlign w:val="center"/>
          </w:tcPr>
          <w:p w14:paraId="239D5A2C">
            <w:pPr>
              <w:widowControl/>
              <w:spacing w:line="360" w:lineRule="auto"/>
              <w:jc w:val="left"/>
              <w:rPr>
                <w:rFonts w:hint="default" w:ascii="Times New Roman" w:hAnsi="Times New Roman" w:cs="Times New Roman"/>
                <w:b/>
                <w:i w:val="0"/>
                <w:iCs w:val="0"/>
                <w:color w:val="auto"/>
                <w:sz w:val="26"/>
                <w:szCs w:val="26"/>
              </w:rPr>
            </w:pPr>
            <w:r>
              <w:rPr>
                <w:rFonts w:hint="default" w:ascii="Times New Roman" w:hAnsi="Times New Roman" w:eastAsia="SimSun" w:cs="Times New Roman"/>
                <w:i w:val="0"/>
                <w:iCs w:val="0"/>
                <w:color w:val="auto"/>
                <w:sz w:val="26"/>
                <w:szCs w:val="26"/>
                <w:lang w:val="en-US" w:eastAsia="zh-CN" w:bidi="ar"/>
              </w:rPr>
              <w:t>1</w:t>
            </w:r>
          </w:p>
        </w:tc>
        <w:tc>
          <w:tcPr>
            <w:tcW w:w="2784" w:type="dxa"/>
            <w:vAlign w:val="center"/>
          </w:tcPr>
          <w:p w14:paraId="40F1FCE5">
            <w:pPr>
              <w:widowControl/>
              <w:spacing w:line="360" w:lineRule="auto"/>
              <w:jc w:val="left"/>
              <w:rPr>
                <w:rFonts w:hint="default" w:ascii="Times New Roman" w:hAnsi="Times New Roman" w:cs="Times New Roman"/>
                <w:b/>
                <w:i w:val="0"/>
                <w:iCs w:val="0"/>
                <w:color w:val="auto"/>
                <w:sz w:val="26"/>
                <w:szCs w:val="26"/>
              </w:rPr>
            </w:pPr>
            <w:r>
              <w:rPr>
                <w:rFonts w:hint="default" w:ascii="Times New Roman" w:hAnsi="Times New Roman" w:eastAsia="SimSun" w:cs="Times New Roman"/>
                <w:i w:val="0"/>
                <w:iCs w:val="0"/>
                <w:color w:val="auto"/>
                <w:sz w:val="26"/>
                <w:szCs w:val="26"/>
                <w:lang w:eastAsia="zh-CN" w:bidi="ar"/>
              </w:rPr>
              <w:t>Anh/chị hiện đang quản lý thu chi cá nhân bằng cách nào?</w:t>
            </w:r>
          </w:p>
        </w:tc>
        <w:tc>
          <w:tcPr>
            <w:tcW w:w="4153" w:type="dxa"/>
            <w:vAlign w:val="center"/>
          </w:tcPr>
          <w:p w14:paraId="5190275E">
            <w:pPr>
              <w:widowControl/>
              <w:spacing w:line="360" w:lineRule="auto"/>
              <w:jc w:val="left"/>
              <w:rPr>
                <w:rFonts w:hint="default" w:ascii="Times New Roman" w:hAnsi="Times New Roman" w:cs="Times New Roman"/>
                <w:b/>
                <w:i w:val="0"/>
                <w:iCs w:val="0"/>
                <w:color w:val="auto"/>
                <w:sz w:val="26"/>
                <w:szCs w:val="26"/>
              </w:rPr>
            </w:pPr>
            <w:r>
              <w:rPr>
                <w:rFonts w:hint="default" w:ascii="Times New Roman" w:hAnsi="Times New Roman" w:eastAsia="SimSun" w:cs="Times New Roman"/>
                <w:i w:val="0"/>
                <w:iCs w:val="0"/>
                <w:color w:val="auto"/>
                <w:sz w:val="26"/>
                <w:szCs w:val="26"/>
                <w:lang w:eastAsia="zh-CN" w:bidi="ar"/>
              </w:rPr>
              <w:t>Chủ yếu ghi sổ tay, ứng dụng ghi chú hoặc Excel rời rạc — cách này dễ thiếu sót vì phụ thuộc thói quen ghi chép thủ công.</w:t>
            </w:r>
          </w:p>
        </w:tc>
        <w:tc>
          <w:tcPr>
            <w:tcW w:w="740" w:type="dxa"/>
            <w:vAlign w:val="center"/>
          </w:tcPr>
          <w:p w14:paraId="2E2E29D4">
            <w:pPr>
              <w:widowControl/>
              <w:spacing w:line="360" w:lineRule="auto"/>
              <w:jc w:val="left"/>
              <w:rPr>
                <w:rFonts w:hint="default" w:ascii="Times New Roman" w:hAnsi="Times New Roman" w:cs="Times New Roman"/>
                <w:b/>
                <w:i w:val="0"/>
                <w:iCs w:val="0"/>
                <w:color w:val="auto"/>
                <w:sz w:val="26"/>
                <w:szCs w:val="26"/>
              </w:rPr>
            </w:pPr>
          </w:p>
        </w:tc>
      </w:tr>
      <w:tr w14:paraId="00FD1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5" w:type="dxa"/>
            <w:vAlign w:val="center"/>
          </w:tcPr>
          <w:p w14:paraId="359B278B">
            <w:pPr>
              <w:widowControl/>
              <w:spacing w:line="360" w:lineRule="auto"/>
              <w:jc w:val="left"/>
              <w:rPr>
                <w:rFonts w:hint="default" w:ascii="Times New Roman" w:hAnsi="Times New Roman" w:cs="Times New Roman"/>
                <w:b/>
                <w:i w:val="0"/>
                <w:iCs w:val="0"/>
                <w:color w:val="auto"/>
                <w:sz w:val="26"/>
                <w:szCs w:val="26"/>
              </w:rPr>
            </w:pPr>
            <w:r>
              <w:rPr>
                <w:rFonts w:hint="default" w:ascii="Times New Roman" w:hAnsi="Times New Roman" w:eastAsia="SimSun" w:cs="Times New Roman"/>
                <w:i w:val="0"/>
                <w:iCs w:val="0"/>
                <w:color w:val="auto"/>
                <w:sz w:val="26"/>
                <w:szCs w:val="26"/>
                <w:lang w:val="en-US" w:eastAsia="zh-CN" w:bidi="ar"/>
              </w:rPr>
              <w:t>2</w:t>
            </w:r>
          </w:p>
        </w:tc>
        <w:tc>
          <w:tcPr>
            <w:tcW w:w="2784" w:type="dxa"/>
            <w:vAlign w:val="center"/>
          </w:tcPr>
          <w:p w14:paraId="57678420">
            <w:pPr>
              <w:widowControl/>
              <w:spacing w:line="360" w:lineRule="auto"/>
              <w:jc w:val="left"/>
              <w:rPr>
                <w:rFonts w:hint="default" w:ascii="Times New Roman" w:hAnsi="Times New Roman" w:cs="Times New Roman"/>
                <w:b/>
                <w:i w:val="0"/>
                <w:iCs w:val="0"/>
                <w:color w:val="auto"/>
                <w:sz w:val="26"/>
                <w:szCs w:val="26"/>
              </w:rPr>
            </w:pPr>
            <w:r>
              <w:rPr>
                <w:rFonts w:hint="default" w:ascii="Times New Roman" w:hAnsi="Times New Roman" w:eastAsia="SimSun" w:cs="Times New Roman"/>
                <w:i w:val="0"/>
                <w:iCs w:val="0"/>
                <w:color w:val="auto"/>
                <w:sz w:val="26"/>
                <w:szCs w:val="26"/>
                <w:lang w:eastAsia="zh-CN" w:bidi="ar"/>
              </w:rPr>
              <w:t>Khó khăn lớn nhất khi quản lý chi tiêu hiện tại là gì?</w:t>
            </w:r>
          </w:p>
        </w:tc>
        <w:tc>
          <w:tcPr>
            <w:tcW w:w="4153" w:type="dxa"/>
            <w:vAlign w:val="center"/>
          </w:tcPr>
          <w:p w14:paraId="4737BE14">
            <w:pPr>
              <w:widowControl/>
              <w:spacing w:line="360" w:lineRule="auto"/>
              <w:jc w:val="left"/>
              <w:rPr>
                <w:rFonts w:hint="default" w:ascii="Times New Roman" w:hAnsi="Times New Roman" w:cs="Times New Roman"/>
                <w:b/>
                <w:i w:val="0"/>
                <w:iCs w:val="0"/>
                <w:color w:val="auto"/>
                <w:sz w:val="26"/>
                <w:szCs w:val="26"/>
              </w:rPr>
            </w:pPr>
            <w:r>
              <w:rPr>
                <w:rFonts w:hint="default" w:ascii="Times New Roman" w:hAnsi="Times New Roman" w:eastAsia="SimSun" w:cs="Times New Roman"/>
                <w:i w:val="0"/>
                <w:iCs w:val="0"/>
                <w:color w:val="auto"/>
                <w:sz w:val="26"/>
                <w:szCs w:val="26"/>
                <w:lang w:eastAsia="zh-CN" w:bidi="ar"/>
              </w:rPr>
              <w:t>Không tổng hợp được số liệu theo thời gian thực, khó phát hiện xu hướng chi tiêu bất thường và không có cảnh báo khi vượt ngân sách.</w:t>
            </w:r>
          </w:p>
        </w:tc>
        <w:tc>
          <w:tcPr>
            <w:tcW w:w="740" w:type="dxa"/>
            <w:vAlign w:val="center"/>
          </w:tcPr>
          <w:p w14:paraId="20473FB6">
            <w:pPr>
              <w:widowControl/>
              <w:spacing w:line="360" w:lineRule="auto"/>
              <w:jc w:val="left"/>
              <w:rPr>
                <w:rFonts w:hint="default" w:ascii="Times New Roman" w:hAnsi="Times New Roman" w:cs="Times New Roman"/>
                <w:b/>
                <w:i w:val="0"/>
                <w:iCs w:val="0"/>
                <w:color w:val="auto"/>
                <w:sz w:val="26"/>
                <w:szCs w:val="26"/>
              </w:rPr>
            </w:pPr>
          </w:p>
        </w:tc>
      </w:tr>
      <w:tr w14:paraId="38660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5" w:type="dxa"/>
            <w:vAlign w:val="center"/>
          </w:tcPr>
          <w:p w14:paraId="5F5D5EFD">
            <w:pPr>
              <w:widowControl/>
              <w:spacing w:line="360" w:lineRule="auto"/>
              <w:jc w:val="left"/>
              <w:rPr>
                <w:rFonts w:hint="default" w:ascii="Times New Roman" w:hAnsi="Times New Roman" w:cs="Times New Roman"/>
                <w:b/>
                <w:i w:val="0"/>
                <w:iCs w:val="0"/>
                <w:color w:val="auto"/>
                <w:sz w:val="26"/>
                <w:szCs w:val="26"/>
              </w:rPr>
            </w:pPr>
            <w:r>
              <w:rPr>
                <w:rFonts w:hint="default" w:ascii="Times New Roman" w:hAnsi="Times New Roman" w:eastAsia="SimSun" w:cs="Times New Roman"/>
                <w:i w:val="0"/>
                <w:iCs w:val="0"/>
                <w:color w:val="auto"/>
                <w:sz w:val="26"/>
                <w:szCs w:val="26"/>
                <w:lang w:val="en-US" w:eastAsia="zh-CN" w:bidi="ar"/>
              </w:rPr>
              <w:t>3</w:t>
            </w:r>
          </w:p>
        </w:tc>
        <w:tc>
          <w:tcPr>
            <w:tcW w:w="2784" w:type="dxa"/>
            <w:vAlign w:val="center"/>
          </w:tcPr>
          <w:p w14:paraId="4F1C30F4">
            <w:pPr>
              <w:widowControl/>
              <w:spacing w:line="360" w:lineRule="auto"/>
              <w:jc w:val="left"/>
              <w:rPr>
                <w:rFonts w:hint="default" w:ascii="Times New Roman" w:hAnsi="Times New Roman" w:cs="Times New Roman"/>
                <w:b/>
                <w:i w:val="0"/>
                <w:iCs w:val="0"/>
                <w:color w:val="auto"/>
                <w:sz w:val="26"/>
                <w:szCs w:val="26"/>
              </w:rPr>
            </w:pPr>
            <w:r>
              <w:rPr>
                <w:rFonts w:hint="default" w:ascii="Times New Roman" w:hAnsi="Times New Roman" w:eastAsia="SimSun" w:cs="Times New Roman"/>
                <w:i w:val="0"/>
                <w:iCs w:val="0"/>
                <w:color w:val="auto"/>
                <w:sz w:val="26"/>
                <w:szCs w:val="26"/>
                <w:lang w:eastAsia="zh-CN" w:bidi="ar"/>
              </w:rPr>
              <w:t>Anh/chị muốn ghi nhận một giao dịch thu/chi cần những thông tin gì?</w:t>
            </w:r>
          </w:p>
        </w:tc>
        <w:tc>
          <w:tcPr>
            <w:tcW w:w="4153" w:type="dxa"/>
            <w:vAlign w:val="center"/>
          </w:tcPr>
          <w:p w14:paraId="203A0768">
            <w:pPr>
              <w:widowControl/>
              <w:spacing w:line="360" w:lineRule="auto"/>
              <w:jc w:val="left"/>
              <w:rPr>
                <w:rFonts w:hint="default" w:ascii="Times New Roman" w:hAnsi="Times New Roman" w:cs="Times New Roman"/>
                <w:b/>
                <w:i w:val="0"/>
                <w:iCs w:val="0"/>
                <w:color w:val="auto"/>
                <w:sz w:val="26"/>
                <w:szCs w:val="26"/>
              </w:rPr>
            </w:pPr>
            <w:r>
              <w:rPr>
                <w:rFonts w:hint="default" w:ascii="Times New Roman" w:hAnsi="Times New Roman" w:eastAsia="SimSun" w:cs="Times New Roman"/>
                <w:i w:val="0"/>
                <w:iCs w:val="0"/>
                <w:color w:val="auto"/>
                <w:sz w:val="26"/>
                <w:szCs w:val="26"/>
                <w:lang w:eastAsia="zh-CN" w:bidi="ar"/>
              </w:rPr>
              <w:t>Số tiền, danh mục, ngày phát sinh và ghi chú; hệ thống kiểm tra dữ liệu hợp lệ trước khi lưu.</w:t>
            </w:r>
          </w:p>
        </w:tc>
        <w:tc>
          <w:tcPr>
            <w:tcW w:w="740" w:type="dxa"/>
            <w:vAlign w:val="center"/>
          </w:tcPr>
          <w:p w14:paraId="3DA5950C">
            <w:pPr>
              <w:widowControl/>
              <w:spacing w:line="360" w:lineRule="auto"/>
              <w:jc w:val="left"/>
              <w:rPr>
                <w:rFonts w:hint="default" w:ascii="Times New Roman" w:hAnsi="Times New Roman" w:cs="Times New Roman"/>
                <w:b/>
                <w:i w:val="0"/>
                <w:iCs w:val="0"/>
                <w:color w:val="auto"/>
                <w:sz w:val="26"/>
                <w:szCs w:val="26"/>
              </w:rPr>
            </w:pPr>
          </w:p>
        </w:tc>
      </w:tr>
      <w:tr w14:paraId="131A5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5" w:type="dxa"/>
            <w:vAlign w:val="center"/>
          </w:tcPr>
          <w:p w14:paraId="2CD2B728">
            <w:pPr>
              <w:widowControl/>
              <w:spacing w:line="360" w:lineRule="auto"/>
              <w:jc w:val="left"/>
              <w:rPr>
                <w:rFonts w:hint="default" w:ascii="Times New Roman" w:hAnsi="Times New Roman" w:cs="Times New Roman"/>
                <w:b/>
                <w:i w:val="0"/>
                <w:iCs w:val="0"/>
                <w:color w:val="auto"/>
                <w:sz w:val="26"/>
                <w:szCs w:val="26"/>
              </w:rPr>
            </w:pPr>
            <w:r>
              <w:rPr>
                <w:rFonts w:hint="default" w:ascii="Times New Roman" w:hAnsi="Times New Roman" w:eastAsia="SimSun" w:cs="Times New Roman"/>
                <w:i w:val="0"/>
                <w:iCs w:val="0"/>
                <w:color w:val="auto"/>
                <w:sz w:val="26"/>
                <w:szCs w:val="26"/>
                <w:lang w:val="en-US" w:eastAsia="zh-CN" w:bidi="ar"/>
              </w:rPr>
              <w:t>4</w:t>
            </w:r>
          </w:p>
        </w:tc>
        <w:tc>
          <w:tcPr>
            <w:tcW w:w="2784" w:type="dxa"/>
            <w:vAlign w:val="center"/>
          </w:tcPr>
          <w:p w14:paraId="796B04DD">
            <w:pPr>
              <w:widowControl/>
              <w:spacing w:line="360" w:lineRule="auto"/>
              <w:jc w:val="left"/>
              <w:rPr>
                <w:rFonts w:hint="default" w:ascii="Times New Roman" w:hAnsi="Times New Roman" w:cs="Times New Roman"/>
                <w:b/>
                <w:i w:val="0"/>
                <w:iCs w:val="0"/>
                <w:color w:val="auto"/>
                <w:sz w:val="26"/>
                <w:szCs w:val="26"/>
              </w:rPr>
            </w:pPr>
            <w:r>
              <w:rPr>
                <w:rFonts w:hint="default" w:ascii="Times New Roman" w:hAnsi="Times New Roman" w:eastAsia="SimSun" w:cs="Times New Roman"/>
                <w:i w:val="0"/>
                <w:iCs w:val="0"/>
                <w:color w:val="auto"/>
                <w:sz w:val="26"/>
                <w:szCs w:val="26"/>
                <w:lang w:eastAsia="zh-CN" w:bidi="ar"/>
              </w:rPr>
              <w:t>Anh/chị có muốn tự tạo danh mục thu/chi riêng hay dùng danh mục có sẵn?</w:t>
            </w:r>
          </w:p>
        </w:tc>
        <w:tc>
          <w:tcPr>
            <w:tcW w:w="4153" w:type="dxa"/>
            <w:vAlign w:val="center"/>
          </w:tcPr>
          <w:p w14:paraId="1E947E08">
            <w:pPr>
              <w:widowControl/>
              <w:spacing w:line="360" w:lineRule="auto"/>
              <w:jc w:val="left"/>
              <w:rPr>
                <w:rFonts w:hint="default" w:ascii="Times New Roman" w:hAnsi="Times New Roman" w:cs="Times New Roman"/>
                <w:b/>
                <w:i w:val="0"/>
                <w:iCs w:val="0"/>
                <w:color w:val="auto"/>
                <w:sz w:val="26"/>
                <w:szCs w:val="26"/>
              </w:rPr>
            </w:pPr>
            <w:r>
              <w:rPr>
                <w:rFonts w:hint="default" w:ascii="Times New Roman" w:hAnsi="Times New Roman" w:eastAsia="SimSun" w:cs="Times New Roman"/>
                <w:i w:val="0"/>
                <w:iCs w:val="0"/>
                <w:color w:val="auto"/>
                <w:sz w:val="26"/>
                <w:szCs w:val="26"/>
                <w:lang w:eastAsia="zh-CN" w:bidi="ar"/>
              </w:rPr>
              <w:t>Muốn sử dụng cả danh mục mặc định và tự tạo danh mục riêng theo nhu cầu cá nhân.</w:t>
            </w:r>
          </w:p>
        </w:tc>
        <w:tc>
          <w:tcPr>
            <w:tcW w:w="740" w:type="dxa"/>
            <w:vAlign w:val="center"/>
          </w:tcPr>
          <w:p w14:paraId="668D68C6">
            <w:pPr>
              <w:widowControl/>
              <w:spacing w:line="360" w:lineRule="auto"/>
              <w:jc w:val="left"/>
              <w:rPr>
                <w:rFonts w:hint="default" w:ascii="Times New Roman" w:hAnsi="Times New Roman" w:cs="Times New Roman"/>
                <w:b/>
                <w:i w:val="0"/>
                <w:iCs w:val="0"/>
                <w:color w:val="auto"/>
                <w:sz w:val="26"/>
                <w:szCs w:val="26"/>
              </w:rPr>
            </w:pPr>
          </w:p>
        </w:tc>
      </w:tr>
      <w:tr w14:paraId="20B5C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5" w:type="dxa"/>
            <w:vAlign w:val="center"/>
          </w:tcPr>
          <w:p w14:paraId="4AD57A5C">
            <w:pPr>
              <w:widowControl/>
              <w:spacing w:line="360" w:lineRule="auto"/>
              <w:jc w:val="left"/>
              <w:rPr>
                <w:rFonts w:hint="default" w:ascii="Times New Roman" w:hAnsi="Times New Roman" w:cs="Times New Roman"/>
                <w:b/>
                <w:i w:val="0"/>
                <w:iCs w:val="0"/>
                <w:color w:val="auto"/>
                <w:sz w:val="26"/>
                <w:szCs w:val="26"/>
              </w:rPr>
            </w:pPr>
            <w:r>
              <w:rPr>
                <w:rFonts w:hint="default" w:ascii="Times New Roman" w:hAnsi="Times New Roman" w:eastAsia="SimSun" w:cs="Times New Roman"/>
                <w:i w:val="0"/>
                <w:iCs w:val="0"/>
                <w:color w:val="auto"/>
                <w:sz w:val="26"/>
                <w:szCs w:val="26"/>
                <w:lang w:val="en-US" w:eastAsia="zh-CN" w:bidi="ar"/>
              </w:rPr>
              <w:t>5</w:t>
            </w:r>
          </w:p>
        </w:tc>
        <w:tc>
          <w:tcPr>
            <w:tcW w:w="2784" w:type="dxa"/>
            <w:vAlign w:val="center"/>
          </w:tcPr>
          <w:p w14:paraId="7449EB2F">
            <w:pPr>
              <w:widowControl/>
              <w:spacing w:line="360" w:lineRule="auto"/>
              <w:jc w:val="left"/>
              <w:rPr>
                <w:rFonts w:hint="default" w:ascii="Times New Roman" w:hAnsi="Times New Roman" w:cs="Times New Roman"/>
                <w:b/>
                <w:i w:val="0"/>
                <w:iCs w:val="0"/>
                <w:color w:val="auto"/>
                <w:sz w:val="26"/>
                <w:szCs w:val="26"/>
              </w:rPr>
            </w:pPr>
            <w:r>
              <w:rPr>
                <w:rFonts w:hint="default" w:ascii="Times New Roman" w:hAnsi="Times New Roman" w:eastAsia="SimSun" w:cs="Times New Roman"/>
                <w:i w:val="0"/>
                <w:iCs w:val="0"/>
                <w:color w:val="auto"/>
                <w:sz w:val="26"/>
                <w:szCs w:val="26"/>
                <w:lang w:eastAsia="zh-CN" w:bidi="ar"/>
              </w:rPr>
              <w:t>Anh/chị có muốn đặt hạn mức ngân sách theo tháng cho từng danh mục không?</w:t>
            </w:r>
          </w:p>
        </w:tc>
        <w:tc>
          <w:tcPr>
            <w:tcW w:w="4153" w:type="dxa"/>
            <w:vAlign w:val="center"/>
          </w:tcPr>
          <w:p w14:paraId="24D2BB34">
            <w:pPr>
              <w:widowControl/>
              <w:spacing w:line="360" w:lineRule="auto"/>
              <w:jc w:val="left"/>
              <w:rPr>
                <w:rFonts w:hint="default" w:ascii="Times New Roman" w:hAnsi="Times New Roman" w:cs="Times New Roman"/>
                <w:b/>
                <w:i w:val="0"/>
                <w:iCs w:val="0"/>
                <w:color w:val="auto"/>
                <w:sz w:val="26"/>
                <w:szCs w:val="26"/>
              </w:rPr>
            </w:pPr>
            <w:r>
              <w:rPr>
                <w:rFonts w:hint="default" w:ascii="Times New Roman" w:hAnsi="Times New Roman" w:eastAsia="SimSun" w:cs="Times New Roman"/>
                <w:i w:val="0"/>
                <w:iCs w:val="0"/>
                <w:color w:val="auto"/>
                <w:sz w:val="26"/>
                <w:szCs w:val="26"/>
                <w:lang w:eastAsia="zh-CN" w:bidi="ar"/>
              </w:rPr>
              <w:t>Có, để kiểm soát mức chi tiêu của từng nhóm chi phí.</w:t>
            </w:r>
          </w:p>
        </w:tc>
        <w:tc>
          <w:tcPr>
            <w:tcW w:w="740" w:type="dxa"/>
            <w:vAlign w:val="center"/>
          </w:tcPr>
          <w:p w14:paraId="67921121">
            <w:pPr>
              <w:widowControl/>
              <w:spacing w:line="360" w:lineRule="auto"/>
              <w:jc w:val="left"/>
              <w:rPr>
                <w:rFonts w:hint="default" w:ascii="Times New Roman" w:hAnsi="Times New Roman" w:cs="Times New Roman"/>
                <w:b/>
                <w:i w:val="0"/>
                <w:iCs w:val="0"/>
                <w:color w:val="auto"/>
                <w:sz w:val="26"/>
                <w:szCs w:val="26"/>
              </w:rPr>
            </w:pPr>
          </w:p>
        </w:tc>
      </w:tr>
      <w:tr w14:paraId="5609D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5" w:type="dxa"/>
            <w:vAlign w:val="center"/>
          </w:tcPr>
          <w:p w14:paraId="0F7B6211">
            <w:pPr>
              <w:widowControl/>
              <w:spacing w:line="360" w:lineRule="auto"/>
              <w:jc w:val="left"/>
              <w:rPr>
                <w:rFonts w:hint="default" w:ascii="Times New Roman" w:hAnsi="Times New Roman" w:cs="Times New Roman"/>
                <w:b/>
                <w:i w:val="0"/>
                <w:iCs w:val="0"/>
                <w:color w:val="auto"/>
                <w:sz w:val="26"/>
                <w:szCs w:val="26"/>
              </w:rPr>
            </w:pPr>
            <w:r>
              <w:rPr>
                <w:rFonts w:hint="default" w:ascii="Times New Roman" w:hAnsi="Times New Roman" w:eastAsia="SimSun" w:cs="Times New Roman"/>
                <w:i w:val="0"/>
                <w:iCs w:val="0"/>
                <w:color w:val="auto"/>
                <w:sz w:val="26"/>
                <w:szCs w:val="26"/>
                <w:lang w:val="en-US" w:eastAsia="zh-CN" w:bidi="ar"/>
              </w:rPr>
              <w:t>6</w:t>
            </w:r>
          </w:p>
        </w:tc>
        <w:tc>
          <w:tcPr>
            <w:tcW w:w="2784" w:type="dxa"/>
            <w:vAlign w:val="center"/>
          </w:tcPr>
          <w:p w14:paraId="77FF7D98">
            <w:pPr>
              <w:widowControl/>
              <w:spacing w:line="360" w:lineRule="auto"/>
              <w:jc w:val="left"/>
              <w:rPr>
                <w:rFonts w:hint="default" w:ascii="Times New Roman" w:hAnsi="Times New Roman" w:cs="Times New Roman"/>
                <w:b/>
                <w:i w:val="0"/>
                <w:iCs w:val="0"/>
                <w:color w:val="auto"/>
                <w:sz w:val="26"/>
                <w:szCs w:val="26"/>
              </w:rPr>
            </w:pPr>
            <w:r>
              <w:rPr>
                <w:rFonts w:hint="default" w:ascii="Times New Roman" w:hAnsi="Times New Roman" w:eastAsia="SimSun" w:cs="Times New Roman"/>
                <w:i w:val="0"/>
                <w:iCs w:val="0"/>
                <w:color w:val="auto"/>
                <w:sz w:val="26"/>
                <w:szCs w:val="26"/>
                <w:lang w:eastAsia="zh-CN" w:bidi="ar"/>
              </w:rPr>
              <w:t>Khi sắp vượt ngân sách, anh/chị muốn được thông báo như thế nào?</w:t>
            </w:r>
          </w:p>
        </w:tc>
        <w:tc>
          <w:tcPr>
            <w:tcW w:w="4153" w:type="dxa"/>
            <w:vAlign w:val="center"/>
          </w:tcPr>
          <w:p w14:paraId="7BF8E7B7">
            <w:pPr>
              <w:widowControl/>
              <w:spacing w:line="360" w:lineRule="auto"/>
              <w:jc w:val="left"/>
              <w:rPr>
                <w:rFonts w:hint="default" w:ascii="Times New Roman" w:hAnsi="Times New Roman" w:cs="Times New Roman"/>
                <w:b/>
                <w:i w:val="0"/>
                <w:iCs w:val="0"/>
                <w:color w:val="auto"/>
                <w:sz w:val="26"/>
                <w:szCs w:val="26"/>
              </w:rPr>
            </w:pPr>
            <w:r>
              <w:rPr>
                <w:rFonts w:hint="default" w:ascii="Times New Roman" w:hAnsi="Times New Roman" w:eastAsia="SimSun" w:cs="Times New Roman"/>
                <w:i w:val="0"/>
                <w:iCs w:val="0"/>
                <w:color w:val="auto"/>
                <w:sz w:val="26"/>
                <w:szCs w:val="26"/>
                <w:lang w:eastAsia="zh-CN" w:bidi="ar"/>
              </w:rPr>
              <w:t>Thông báo tự động trên hệ thống hoặc qua email khi đạt ngưỡng cảnh báo hoặc vượt ngân sách.</w:t>
            </w:r>
          </w:p>
        </w:tc>
        <w:tc>
          <w:tcPr>
            <w:tcW w:w="740" w:type="dxa"/>
            <w:vAlign w:val="center"/>
          </w:tcPr>
          <w:p w14:paraId="2BE9B463">
            <w:pPr>
              <w:widowControl/>
              <w:spacing w:line="360" w:lineRule="auto"/>
              <w:jc w:val="left"/>
              <w:rPr>
                <w:rFonts w:hint="default" w:ascii="Times New Roman" w:hAnsi="Times New Roman" w:cs="Times New Roman"/>
                <w:b/>
                <w:i w:val="0"/>
                <w:iCs w:val="0"/>
                <w:color w:val="auto"/>
                <w:sz w:val="26"/>
                <w:szCs w:val="26"/>
              </w:rPr>
            </w:pPr>
          </w:p>
        </w:tc>
      </w:tr>
      <w:tr w14:paraId="3DC08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5" w:type="dxa"/>
            <w:vAlign w:val="center"/>
          </w:tcPr>
          <w:p w14:paraId="552FA4DE">
            <w:pPr>
              <w:widowControl/>
              <w:spacing w:line="360" w:lineRule="auto"/>
              <w:jc w:val="left"/>
              <w:rPr>
                <w:rFonts w:hint="default" w:ascii="Times New Roman" w:hAnsi="Times New Roman" w:cs="Times New Roman"/>
                <w:b/>
                <w:i w:val="0"/>
                <w:iCs w:val="0"/>
                <w:color w:val="auto"/>
                <w:sz w:val="26"/>
                <w:szCs w:val="26"/>
              </w:rPr>
            </w:pPr>
            <w:r>
              <w:rPr>
                <w:rFonts w:hint="default" w:ascii="Times New Roman" w:hAnsi="Times New Roman" w:eastAsia="SimSun" w:cs="Times New Roman"/>
                <w:i w:val="0"/>
                <w:iCs w:val="0"/>
                <w:color w:val="auto"/>
                <w:sz w:val="26"/>
                <w:szCs w:val="26"/>
                <w:lang w:val="en-US" w:eastAsia="zh-CN" w:bidi="ar"/>
              </w:rPr>
              <w:t>7</w:t>
            </w:r>
          </w:p>
        </w:tc>
        <w:tc>
          <w:tcPr>
            <w:tcW w:w="2784" w:type="dxa"/>
            <w:vAlign w:val="center"/>
          </w:tcPr>
          <w:p w14:paraId="6F2D935A">
            <w:pPr>
              <w:widowControl/>
              <w:spacing w:line="360" w:lineRule="auto"/>
              <w:jc w:val="left"/>
              <w:rPr>
                <w:rFonts w:hint="default" w:ascii="Times New Roman" w:hAnsi="Times New Roman" w:cs="Times New Roman"/>
                <w:b/>
                <w:i w:val="0"/>
                <w:iCs w:val="0"/>
                <w:color w:val="auto"/>
                <w:sz w:val="26"/>
                <w:szCs w:val="26"/>
              </w:rPr>
            </w:pPr>
            <w:r>
              <w:rPr>
                <w:rFonts w:hint="default" w:ascii="Times New Roman" w:hAnsi="Times New Roman" w:eastAsia="SimSun" w:cs="Times New Roman"/>
                <w:i w:val="0"/>
                <w:iCs w:val="0"/>
                <w:color w:val="auto"/>
                <w:sz w:val="26"/>
                <w:szCs w:val="26"/>
                <w:lang w:eastAsia="zh-CN" w:bidi="ar"/>
              </w:rPr>
              <w:t>Anh/chị có đặt mục tiêu tiết kiệm cụ thể không (ví dụ mua nhà, du lịch)?</w:t>
            </w:r>
          </w:p>
        </w:tc>
        <w:tc>
          <w:tcPr>
            <w:tcW w:w="4153" w:type="dxa"/>
            <w:vAlign w:val="center"/>
          </w:tcPr>
          <w:p w14:paraId="6D0AAC4B">
            <w:pPr>
              <w:widowControl/>
              <w:spacing w:line="360" w:lineRule="auto"/>
              <w:jc w:val="left"/>
              <w:rPr>
                <w:rFonts w:hint="default" w:ascii="Times New Roman" w:hAnsi="Times New Roman" w:cs="Times New Roman"/>
                <w:b/>
                <w:i w:val="0"/>
                <w:iCs w:val="0"/>
                <w:color w:val="auto"/>
                <w:sz w:val="26"/>
                <w:szCs w:val="26"/>
              </w:rPr>
            </w:pPr>
            <w:r>
              <w:rPr>
                <w:rFonts w:hint="default" w:ascii="Times New Roman" w:hAnsi="Times New Roman" w:eastAsia="SimSun" w:cs="Times New Roman"/>
                <w:i w:val="0"/>
                <w:iCs w:val="0"/>
                <w:color w:val="auto"/>
                <w:sz w:val="26"/>
                <w:szCs w:val="26"/>
                <w:lang w:eastAsia="zh-CN" w:bidi="ar"/>
              </w:rPr>
              <w:t>Có, muốn theo dõi tiến độ hoàn thành mục tiêu tiết kiệm theo thời gian.</w:t>
            </w:r>
          </w:p>
        </w:tc>
        <w:tc>
          <w:tcPr>
            <w:tcW w:w="740" w:type="dxa"/>
            <w:vAlign w:val="center"/>
          </w:tcPr>
          <w:p w14:paraId="204F064C">
            <w:pPr>
              <w:widowControl/>
              <w:spacing w:line="360" w:lineRule="auto"/>
              <w:jc w:val="left"/>
              <w:rPr>
                <w:rFonts w:hint="default" w:ascii="Times New Roman" w:hAnsi="Times New Roman" w:cs="Times New Roman"/>
                <w:b/>
                <w:i w:val="0"/>
                <w:iCs w:val="0"/>
                <w:color w:val="auto"/>
                <w:sz w:val="26"/>
                <w:szCs w:val="26"/>
              </w:rPr>
            </w:pPr>
          </w:p>
        </w:tc>
      </w:tr>
      <w:tr w14:paraId="73604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5" w:type="dxa"/>
            <w:vAlign w:val="center"/>
          </w:tcPr>
          <w:p w14:paraId="578D1FAC">
            <w:pPr>
              <w:widowControl/>
              <w:spacing w:line="360" w:lineRule="auto"/>
              <w:jc w:val="left"/>
              <w:rPr>
                <w:rFonts w:hint="default" w:ascii="Times New Roman" w:hAnsi="Times New Roman" w:cs="Times New Roman"/>
                <w:b/>
                <w:i w:val="0"/>
                <w:iCs w:val="0"/>
                <w:color w:val="auto"/>
                <w:sz w:val="26"/>
                <w:szCs w:val="26"/>
              </w:rPr>
            </w:pPr>
            <w:r>
              <w:rPr>
                <w:rFonts w:hint="default" w:ascii="Times New Roman" w:hAnsi="Times New Roman" w:eastAsia="SimSun" w:cs="Times New Roman"/>
                <w:i w:val="0"/>
                <w:iCs w:val="0"/>
                <w:color w:val="auto"/>
                <w:sz w:val="26"/>
                <w:szCs w:val="26"/>
                <w:lang w:val="en-US" w:eastAsia="zh-CN" w:bidi="ar"/>
              </w:rPr>
              <w:t>8</w:t>
            </w:r>
          </w:p>
        </w:tc>
        <w:tc>
          <w:tcPr>
            <w:tcW w:w="2784" w:type="dxa"/>
            <w:vAlign w:val="center"/>
          </w:tcPr>
          <w:p w14:paraId="2A35F588">
            <w:pPr>
              <w:widowControl/>
              <w:spacing w:line="360" w:lineRule="auto"/>
              <w:jc w:val="left"/>
              <w:rPr>
                <w:rFonts w:hint="default" w:ascii="Times New Roman" w:hAnsi="Times New Roman" w:cs="Times New Roman"/>
                <w:b/>
                <w:i w:val="0"/>
                <w:iCs w:val="0"/>
                <w:color w:val="auto"/>
                <w:sz w:val="26"/>
                <w:szCs w:val="26"/>
              </w:rPr>
            </w:pPr>
            <w:r>
              <w:rPr>
                <w:rFonts w:hint="default" w:ascii="Times New Roman" w:hAnsi="Times New Roman" w:eastAsia="SimSun" w:cs="Times New Roman"/>
                <w:i w:val="0"/>
                <w:iCs w:val="0"/>
                <w:color w:val="auto"/>
                <w:sz w:val="26"/>
                <w:szCs w:val="26"/>
                <w:lang w:eastAsia="zh-CN" w:bidi="ar"/>
              </w:rPr>
              <w:t>Anh/chị có muốn xem báo cáo/thống kê chi tiêu trực quan không (biểu đồ theo tháng, theo danh mục)?</w:t>
            </w:r>
          </w:p>
        </w:tc>
        <w:tc>
          <w:tcPr>
            <w:tcW w:w="4153" w:type="dxa"/>
            <w:vAlign w:val="center"/>
          </w:tcPr>
          <w:p w14:paraId="638B50F4">
            <w:pPr>
              <w:widowControl/>
              <w:spacing w:line="360" w:lineRule="auto"/>
              <w:jc w:val="left"/>
              <w:rPr>
                <w:rFonts w:hint="default" w:ascii="Times New Roman" w:hAnsi="Times New Roman" w:cs="Times New Roman"/>
                <w:b/>
                <w:i w:val="0"/>
                <w:iCs w:val="0"/>
                <w:color w:val="auto"/>
                <w:sz w:val="26"/>
                <w:szCs w:val="26"/>
              </w:rPr>
            </w:pPr>
            <w:r>
              <w:rPr>
                <w:rFonts w:hint="default" w:ascii="Times New Roman" w:hAnsi="Times New Roman" w:eastAsia="SimSun" w:cs="Times New Roman"/>
                <w:i w:val="0"/>
                <w:iCs w:val="0"/>
                <w:color w:val="auto"/>
                <w:sz w:val="26"/>
                <w:szCs w:val="26"/>
                <w:lang w:eastAsia="zh-CN" w:bidi="ar"/>
              </w:rPr>
              <w:t>Có, biểu đồ giúp dễ theo dõi và đánh giá tình hình tài chính.</w:t>
            </w:r>
          </w:p>
        </w:tc>
        <w:tc>
          <w:tcPr>
            <w:tcW w:w="740" w:type="dxa"/>
            <w:vAlign w:val="center"/>
          </w:tcPr>
          <w:p w14:paraId="7E7E1172">
            <w:pPr>
              <w:widowControl/>
              <w:spacing w:line="360" w:lineRule="auto"/>
              <w:jc w:val="left"/>
              <w:rPr>
                <w:rFonts w:hint="default" w:ascii="Times New Roman" w:hAnsi="Times New Roman" w:cs="Times New Roman"/>
                <w:b/>
                <w:i w:val="0"/>
                <w:iCs w:val="0"/>
                <w:color w:val="auto"/>
                <w:sz w:val="26"/>
                <w:szCs w:val="26"/>
              </w:rPr>
            </w:pPr>
          </w:p>
        </w:tc>
      </w:tr>
      <w:tr w14:paraId="7014A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5" w:type="dxa"/>
            <w:vAlign w:val="center"/>
          </w:tcPr>
          <w:p w14:paraId="6AFAB22D">
            <w:pPr>
              <w:widowControl/>
              <w:spacing w:line="360" w:lineRule="auto"/>
              <w:jc w:val="left"/>
              <w:rPr>
                <w:rFonts w:hint="default" w:ascii="Times New Roman" w:hAnsi="Times New Roman" w:cs="Times New Roman"/>
                <w:b/>
                <w:i w:val="0"/>
                <w:iCs w:val="0"/>
                <w:color w:val="auto"/>
                <w:sz w:val="26"/>
                <w:szCs w:val="26"/>
              </w:rPr>
            </w:pPr>
            <w:r>
              <w:rPr>
                <w:rFonts w:hint="default" w:ascii="Times New Roman" w:hAnsi="Times New Roman" w:eastAsia="SimSun" w:cs="Times New Roman"/>
                <w:i w:val="0"/>
                <w:iCs w:val="0"/>
                <w:color w:val="auto"/>
                <w:sz w:val="26"/>
                <w:szCs w:val="26"/>
                <w:lang w:val="en-US" w:eastAsia="zh-CN" w:bidi="ar"/>
              </w:rPr>
              <w:t>9</w:t>
            </w:r>
          </w:p>
        </w:tc>
        <w:tc>
          <w:tcPr>
            <w:tcW w:w="2784" w:type="dxa"/>
            <w:vAlign w:val="center"/>
          </w:tcPr>
          <w:p w14:paraId="5F0B3196">
            <w:pPr>
              <w:widowControl/>
              <w:spacing w:line="360" w:lineRule="auto"/>
              <w:jc w:val="left"/>
              <w:rPr>
                <w:rFonts w:hint="default" w:ascii="Times New Roman" w:hAnsi="Times New Roman" w:cs="Times New Roman"/>
                <w:b/>
                <w:i w:val="0"/>
                <w:iCs w:val="0"/>
                <w:color w:val="auto"/>
                <w:sz w:val="26"/>
                <w:szCs w:val="26"/>
              </w:rPr>
            </w:pPr>
            <w:r>
              <w:rPr>
                <w:rFonts w:hint="default" w:ascii="Times New Roman" w:hAnsi="Times New Roman" w:eastAsia="SimSun" w:cs="Times New Roman"/>
                <w:i w:val="0"/>
                <w:iCs w:val="0"/>
                <w:color w:val="auto"/>
                <w:sz w:val="26"/>
                <w:szCs w:val="26"/>
                <w:lang w:eastAsia="zh-CN" w:bidi="ar"/>
              </w:rPr>
              <w:t>Nếu có một trợ lý AI tự động phân tích chi tiêu, anh/chị mong muốn nó làm được gì?</w:t>
            </w:r>
          </w:p>
        </w:tc>
        <w:tc>
          <w:tcPr>
            <w:tcW w:w="4153" w:type="dxa"/>
            <w:vAlign w:val="center"/>
          </w:tcPr>
          <w:p w14:paraId="1CFFF989">
            <w:pPr>
              <w:widowControl/>
              <w:spacing w:line="360" w:lineRule="auto"/>
              <w:jc w:val="left"/>
              <w:rPr>
                <w:rFonts w:hint="default" w:ascii="Times New Roman" w:hAnsi="Times New Roman" w:cs="Times New Roman"/>
                <w:b/>
                <w:i w:val="0"/>
                <w:iCs w:val="0"/>
                <w:color w:val="auto"/>
                <w:sz w:val="26"/>
                <w:szCs w:val="26"/>
              </w:rPr>
            </w:pPr>
            <w:r>
              <w:rPr>
                <w:rFonts w:hint="default" w:ascii="Times New Roman" w:hAnsi="Times New Roman" w:eastAsia="SimSun" w:cs="Times New Roman"/>
                <w:i w:val="0"/>
                <w:iCs w:val="0"/>
                <w:color w:val="auto"/>
                <w:sz w:val="26"/>
                <w:szCs w:val="26"/>
                <w:lang w:eastAsia="zh-CN" w:bidi="ar"/>
              </w:rPr>
              <w:t>Tóm tắt chi tiêu, phân tích xu hướng và gợi ý ngân sách phù hợp cho các tháng tiếp theo.</w:t>
            </w:r>
          </w:p>
        </w:tc>
        <w:tc>
          <w:tcPr>
            <w:tcW w:w="740" w:type="dxa"/>
            <w:vAlign w:val="center"/>
          </w:tcPr>
          <w:p w14:paraId="1774A93C">
            <w:pPr>
              <w:widowControl/>
              <w:spacing w:line="360" w:lineRule="auto"/>
              <w:jc w:val="left"/>
              <w:rPr>
                <w:rFonts w:hint="default" w:ascii="Times New Roman" w:hAnsi="Times New Roman" w:cs="Times New Roman"/>
                <w:b/>
                <w:i w:val="0"/>
                <w:iCs w:val="0"/>
                <w:color w:val="auto"/>
                <w:sz w:val="26"/>
                <w:szCs w:val="26"/>
              </w:rPr>
            </w:pPr>
          </w:p>
        </w:tc>
      </w:tr>
      <w:tr w14:paraId="0F77C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5" w:type="dxa"/>
            <w:vAlign w:val="center"/>
          </w:tcPr>
          <w:p w14:paraId="4A1F0CC1">
            <w:pPr>
              <w:widowControl/>
              <w:spacing w:line="360" w:lineRule="auto"/>
              <w:jc w:val="left"/>
              <w:rPr>
                <w:rFonts w:hint="default" w:ascii="Times New Roman" w:hAnsi="Times New Roman" w:cs="Times New Roman"/>
                <w:b/>
                <w:i w:val="0"/>
                <w:iCs w:val="0"/>
                <w:color w:val="auto"/>
                <w:sz w:val="26"/>
                <w:szCs w:val="26"/>
              </w:rPr>
            </w:pPr>
            <w:r>
              <w:rPr>
                <w:rFonts w:hint="default" w:ascii="Times New Roman" w:hAnsi="Times New Roman" w:eastAsia="SimSun" w:cs="Times New Roman"/>
                <w:i w:val="0"/>
                <w:iCs w:val="0"/>
                <w:color w:val="auto"/>
                <w:sz w:val="26"/>
                <w:szCs w:val="26"/>
                <w:lang w:val="en-US" w:eastAsia="zh-CN" w:bidi="ar"/>
              </w:rPr>
              <w:t>10</w:t>
            </w:r>
          </w:p>
        </w:tc>
        <w:tc>
          <w:tcPr>
            <w:tcW w:w="2784" w:type="dxa"/>
            <w:vAlign w:val="center"/>
          </w:tcPr>
          <w:p w14:paraId="2C1204D6">
            <w:pPr>
              <w:widowControl/>
              <w:spacing w:line="360" w:lineRule="auto"/>
              <w:jc w:val="left"/>
              <w:rPr>
                <w:rFonts w:hint="default" w:ascii="Times New Roman" w:hAnsi="Times New Roman" w:cs="Times New Roman"/>
                <w:b/>
                <w:i w:val="0"/>
                <w:iCs w:val="0"/>
                <w:color w:val="auto"/>
                <w:sz w:val="26"/>
                <w:szCs w:val="26"/>
              </w:rPr>
            </w:pPr>
            <w:r>
              <w:rPr>
                <w:rFonts w:hint="default" w:ascii="Times New Roman" w:hAnsi="Times New Roman" w:eastAsia="SimSun" w:cs="Times New Roman"/>
                <w:i w:val="0"/>
                <w:iCs w:val="0"/>
                <w:color w:val="auto"/>
                <w:sz w:val="26"/>
                <w:szCs w:val="26"/>
                <w:lang w:eastAsia="zh-CN" w:bidi="ar"/>
              </w:rPr>
              <w:t>Anh/chị có muốn hỏi AI bằng ngôn ngữ tự nhiên, ví dụ "Tháng này tôi tiêu nhiều nhất vào đâu?" không?</w:t>
            </w:r>
          </w:p>
        </w:tc>
        <w:tc>
          <w:tcPr>
            <w:tcW w:w="4153" w:type="dxa"/>
            <w:vAlign w:val="center"/>
          </w:tcPr>
          <w:p w14:paraId="61CCA4F8">
            <w:pPr>
              <w:widowControl/>
              <w:spacing w:line="360" w:lineRule="auto"/>
              <w:jc w:val="left"/>
              <w:rPr>
                <w:rFonts w:hint="default" w:ascii="Times New Roman" w:hAnsi="Times New Roman" w:cs="Times New Roman"/>
                <w:b/>
                <w:i w:val="0"/>
                <w:iCs w:val="0"/>
                <w:color w:val="auto"/>
                <w:sz w:val="26"/>
                <w:szCs w:val="26"/>
              </w:rPr>
            </w:pPr>
            <w:r>
              <w:rPr>
                <w:rFonts w:hint="default" w:ascii="Times New Roman" w:hAnsi="Times New Roman" w:eastAsia="SimSun" w:cs="Times New Roman"/>
                <w:i w:val="0"/>
                <w:iCs w:val="0"/>
                <w:color w:val="auto"/>
                <w:sz w:val="26"/>
                <w:szCs w:val="26"/>
                <w:lang w:eastAsia="zh-CN" w:bidi="ar"/>
              </w:rPr>
              <w:t>Có, muốn nhận câu trả lời nhanh chóng và dễ hiểu từ AI.</w:t>
            </w:r>
          </w:p>
        </w:tc>
        <w:tc>
          <w:tcPr>
            <w:tcW w:w="740" w:type="dxa"/>
            <w:vAlign w:val="center"/>
          </w:tcPr>
          <w:p w14:paraId="0C6E5589">
            <w:pPr>
              <w:widowControl/>
              <w:spacing w:line="360" w:lineRule="auto"/>
              <w:jc w:val="left"/>
              <w:rPr>
                <w:rFonts w:hint="default" w:ascii="Times New Roman" w:hAnsi="Times New Roman" w:cs="Times New Roman"/>
                <w:b/>
                <w:i w:val="0"/>
                <w:iCs w:val="0"/>
                <w:color w:val="auto"/>
                <w:sz w:val="26"/>
                <w:szCs w:val="26"/>
              </w:rPr>
            </w:pPr>
          </w:p>
        </w:tc>
      </w:tr>
      <w:tr w14:paraId="403D3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5" w:type="dxa"/>
            <w:vAlign w:val="center"/>
          </w:tcPr>
          <w:p w14:paraId="280A4AE3">
            <w:pPr>
              <w:widowControl/>
              <w:spacing w:line="360" w:lineRule="auto"/>
              <w:jc w:val="left"/>
              <w:rPr>
                <w:rFonts w:hint="default" w:ascii="Times New Roman" w:hAnsi="Times New Roman" w:cs="Times New Roman"/>
                <w:b/>
                <w:i w:val="0"/>
                <w:iCs w:val="0"/>
                <w:color w:val="auto"/>
                <w:sz w:val="26"/>
                <w:szCs w:val="26"/>
              </w:rPr>
            </w:pPr>
            <w:r>
              <w:rPr>
                <w:rFonts w:hint="default" w:ascii="Times New Roman" w:hAnsi="Times New Roman" w:eastAsia="SimSun" w:cs="Times New Roman"/>
                <w:i w:val="0"/>
                <w:iCs w:val="0"/>
                <w:color w:val="auto"/>
                <w:sz w:val="26"/>
                <w:szCs w:val="26"/>
                <w:lang w:val="en-US" w:eastAsia="zh-CN" w:bidi="ar"/>
              </w:rPr>
              <w:t>11</w:t>
            </w:r>
          </w:p>
        </w:tc>
        <w:tc>
          <w:tcPr>
            <w:tcW w:w="2784" w:type="dxa"/>
            <w:vAlign w:val="center"/>
          </w:tcPr>
          <w:p w14:paraId="1EE4D291">
            <w:pPr>
              <w:widowControl/>
              <w:spacing w:line="360" w:lineRule="auto"/>
              <w:jc w:val="left"/>
              <w:rPr>
                <w:rFonts w:hint="default" w:ascii="Times New Roman" w:hAnsi="Times New Roman" w:cs="Times New Roman"/>
                <w:b/>
                <w:i w:val="0"/>
                <w:iCs w:val="0"/>
                <w:color w:val="auto"/>
                <w:sz w:val="26"/>
                <w:szCs w:val="26"/>
              </w:rPr>
            </w:pPr>
            <w:r>
              <w:rPr>
                <w:rFonts w:hint="default" w:ascii="Times New Roman" w:hAnsi="Times New Roman" w:eastAsia="SimSun" w:cs="Times New Roman"/>
                <w:i w:val="0"/>
                <w:iCs w:val="0"/>
                <w:color w:val="auto"/>
                <w:sz w:val="26"/>
                <w:szCs w:val="26"/>
                <w:lang w:eastAsia="zh-CN" w:bidi="ar"/>
              </w:rPr>
              <w:t>Anh/chị có lo ngại về việc dữ liệu tài chính cá nhân bị gửi cho AI bên ngoài không?</w:t>
            </w:r>
          </w:p>
        </w:tc>
        <w:tc>
          <w:tcPr>
            <w:tcW w:w="4153" w:type="dxa"/>
            <w:vAlign w:val="center"/>
          </w:tcPr>
          <w:p w14:paraId="1EEC19C6">
            <w:pPr>
              <w:widowControl/>
              <w:spacing w:line="360" w:lineRule="auto"/>
              <w:jc w:val="left"/>
              <w:rPr>
                <w:rFonts w:hint="default" w:ascii="Times New Roman" w:hAnsi="Times New Roman" w:cs="Times New Roman"/>
                <w:b/>
                <w:i w:val="0"/>
                <w:iCs w:val="0"/>
                <w:color w:val="auto"/>
                <w:sz w:val="26"/>
                <w:szCs w:val="26"/>
              </w:rPr>
            </w:pPr>
            <w:r>
              <w:rPr>
                <w:rFonts w:hint="default" w:ascii="Times New Roman" w:hAnsi="Times New Roman" w:eastAsia="SimSun" w:cs="Times New Roman"/>
                <w:i w:val="0"/>
                <w:iCs w:val="0"/>
                <w:color w:val="auto"/>
                <w:sz w:val="26"/>
                <w:szCs w:val="26"/>
                <w:lang w:eastAsia="zh-CN" w:bidi="ar"/>
              </w:rPr>
              <w:t>Có, dữ liệu tài chính cần được bảo vệ và xử lý an toàn.</w:t>
            </w:r>
          </w:p>
        </w:tc>
        <w:tc>
          <w:tcPr>
            <w:tcW w:w="740" w:type="dxa"/>
            <w:vAlign w:val="center"/>
          </w:tcPr>
          <w:p w14:paraId="78569D5F">
            <w:pPr>
              <w:widowControl/>
              <w:spacing w:line="360" w:lineRule="auto"/>
              <w:jc w:val="left"/>
              <w:rPr>
                <w:rFonts w:hint="default" w:ascii="Times New Roman" w:hAnsi="Times New Roman" w:cs="Times New Roman"/>
                <w:b/>
                <w:i w:val="0"/>
                <w:iCs w:val="0"/>
                <w:color w:val="auto"/>
                <w:sz w:val="26"/>
                <w:szCs w:val="26"/>
              </w:rPr>
            </w:pPr>
          </w:p>
        </w:tc>
      </w:tr>
      <w:tr w14:paraId="78030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5" w:type="dxa"/>
            <w:vAlign w:val="center"/>
          </w:tcPr>
          <w:p w14:paraId="5C8B6413">
            <w:pPr>
              <w:widowControl/>
              <w:spacing w:line="360" w:lineRule="auto"/>
              <w:jc w:val="left"/>
              <w:rPr>
                <w:rFonts w:hint="default" w:ascii="Times New Roman" w:hAnsi="Times New Roman" w:cs="Times New Roman"/>
                <w:b/>
                <w:i w:val="0"/>
                <w:iCs w:val="0"/>
                <w:color w:val="auto"/>
                <w:sz w:val="26"/>
                <w:szCs w:val="26"/>
              </w:rPr>
            </w:pPr>
            <w:r>
              <w:rPr>
                <w:rFonts w:hint="default" w:ascii="Times New Roman" w:hAnsi="Times New Roman" w:eastAsia="SimSun" w:cs="Times New Roman"/>
                <w:i w:val="0"/>
                <w:iCs w:val="0"/>
                <w:color w:val="auto"/>
                <w:sz w:val="26"/>
                <w:szCs w:val="26"/>
                <w:lang w:val="en-US" w:eastAsia="zh-CN" w:bidi="ar"/>
              </w:rPr>
              <w:t>12</w:t>
            </w:r>
          </w:p>
        </w:tc>
        <w:tc>
          <w:tcPr>
            <w:tcW w:w="2784" w:type="dxa"/>
            <w:vAlign w:val="center"/>
          </w:tcPr>
          <w:p w14:paraId="29CBD8F2">
            <w:pPr>
              <w:widowControl/>
              <w:spacing w:line="360" w:lineRule="auto"/>
              <w:jc w:val="left"/>
              <w:rPr>
                <w:rFonts w:hint="default" w:ascii="Times New Roman" w:hAnsi="Times New Roman" w:cs="Times New Roman"/>
                <w:b/>
                <w:i w:val="0"/>
                <w:iCs w:val="0"/>
                <w:color w:val="auto"/>
                <w:sz w:val="26"/>
                <w:szCs w:val="26"/>
              </w:rPr>
            </w:pPr>
            <w:r>
              <w:rPr>
                <w:rFonts w:hint="default" w:ascii="Times New Roman" w:hAnsi="Times New Roman" w:eastAsia="SimSun" w:cs="Times New Roman"/>
                <w:i w:val="0"/>
                <w:iCs w:val="0"/>
                <w:color w:val="auto"/>
                <w:sz w:val="26"/>
                <w:szCs w:val="26"/>
                <w:lang w:eastAsia="zh-CN" w:bidi="ar"/>
              </w:rPr>
              <w:t>Anh/chị có muốn tin tưởng hoàn toàn vào lời khuyên của AI để quyết định tài chính không?</w:t>
            </w:r>
          </w:p>
        </w:tc>
        <w:tc>
          <w:tcPr>
            <w:tcW w:w="4153" w:type="dxa"/>
            <w:vAlign w:val="center"/>
          </w:tcPr>
          <w:p w14:paraId="69D9A23C">
            <w:pPr>
              <w:widowControl/>
              <w:spacing w:line="360" w:lineRule="auto"/>
              <w:jc w:val="left"/>
              <w:rPr>
                <w:rFonts w:hint="default" w:ascii="Times New Roman" w:hAnsi="Times New Roman" w:cs="Times New Roman"/>
                <w:b/>
                <w:i w:val="0"/>
                <w:iCs w:val="0"/>
                <w:color w:val="auto"/>
                <w:sz w:val="26"/>
                <w:szCs w:val="26"/>
              </w:rPr>
            </w:pPr>
            <w:r>
              <w:rPr>
                <w:rFonts w:hint="default" w:ascii="Times New Roman" w:hAnsi="Times New Roman" w:eastAsia="SimSun" w:cs="Times New Roman"/>
                <w:i w:val="0"/>
                <w:iCs w:val="0"/>
                <w:color w:val="auto"/>
                <w:sz w:val="26"/>
                <w:szCs w:val="26"/>
                <w:lang w:eastAsia="zh-CN" w:bidi="ar"/>
              </w:rPr>
              <w:t>Không, AI chỉ đóng vai trò hỗ trợ tham khảo, người dùng vẫn là người quyết định cuối cùng.</w:t>
            </w:r>
          </w:p>
        </w:tc>
        <w:tc>
          <w:tcPr>
            <w:tcW w:w="740" w:type="dxa"/>
            <w:vAlign w:val="center"/>
          </w:tcPr>
          <w:p w14:paraId="55B5A1E1">
            <w:pPr>
              <w:widowControl/>
              <w:spacing w:line="360" w:lineRule="auto"/>
              <w:jc w:val="left"/>
              <w:rPr>
                <w:rFonts w:hint="default" w:ascii="Times New Roman" w:hAnsi="Times New Roman" w:cs="Times New Roman"/>
                <w:b/>
                <w:i w:val="0"/>
                <w:iCs w:val="0"/>
                <w:color w:val="auto"/>
                <w:sz w:val="26"/>
                <w:szCs w:val="26"/>
              </w:rPr>
            </w:pPr>
          </w:p>
        </w:tc>
      </w:tr>
      <w:tr w14:paraId="2444B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5" w:type="dxa"/>
            <w:vAlign w:val="center"/>
          </w:tcPr>
          <w:p w14:paraId="05FDC79F">
            <w:pPr>
              <w:widowControl/>
              <w:spacing w:line="360" w:lineRule="auto"/>
              <w:jc w:val="left"/>
              <w:rPr>
                <w:rFonts w:hint="default" w:ascii="Times New Roman" w:hAnsi="Times New Roman" w:cs="Times New Roman"/>
                <w:b/>
                <w:i w:val="0"/>
                <w:iCs w:val="0"/>
                <w:color w:val="auto"/>
                <w:sz w:val="26"/>
                <w:szCs w:val="26"/>
              </w:rPr>
            </w:pPr>
            <w:r>
              <w:rPr>
                <w:rFonts w:hint="default" w:ascii="Times New Roman" w:hAnsi="Times New Roman" w:eastAsia="SimSun" w:cs="Times New Roman"/>
                <w:i w:val="0"/>
                <w:iCs w:val="0"/>
                <w:color w:val="auto"/>
                <w:sz w:val="26"/>
                <w:szCs w:val="26"/>
                <w:lang w:val="en-US" w:eastAsia="zh-CN" w:bidi="ar"/>
              </w:rPr>
              <w:t>13</w:t>
            </w:r>
          </w:p>
        </w:tc>
        <w:tc>
          <w:tcPr>
            <w:tcW w:w="2784" w:type="dxa"/>
            <w:vAlign w:val="center"/>
          </w:tcPr>
          <w:p w14:paraId="21C18B58">
            <w:pPr>
              <w:widowControl/>
              <w:spacing w:line="360" w:lineRule="auto"/>
              <w:jc w:val="left"/>
              <w:rPr>
                <w:rFonts w:hint="default" w:ascii="Times New Roman" w:hAnsi="Times New Roman" w:cs="Times New Roman"/>
                <w:b/>
                <w:i w:val="0"/>
                <w:iCs w:val="0"/>
                <w:color w:val="auto"/>
                <w:sz w:val="26"/>
                <w:szCs w:val="26"/>
              </w:rPr>
            </w:pPr>
            <w:r>
              <w:rPr>
                <w:rFonts w:hint="default" w:ascii="Times New Roman" w:hAnsi="Times New Roman" w:eastAsia="SimSun" w:cs="Times New Roman"/>
                <w:i w:val="0"/>
                <w:iCs w:val="0"/>
                <w:color w:val="auto"/>
                <w:sz w:val="26"/>
                <w:szCs w:val="26"/>
                <w:lang w:eastAsia="zh-CN" w:bidi="ar"/>
              </w:rPr>
              <w:t>Nếu dịch vụ AI bị gián đoạn (lỗi hoặc timeout), anh/chị mong hệ thống xử lý ra sao?</w:t>
            </w:r>
          </w:p>
        </w:tc>
        <w:tc>
          <w:tcPr>
            <w:tcW w:w="4153" w:type="dxa"/>
            <w:vAlign w:val="center"/>
          </w:tcPr>
          <w:p w14:paraId="663F7A20">
            <w:pPr>
              <w:widowControl/>
              <w:spacing w:line="360" w:lineRule="auto"/>
              <w:jc w:val="left"/>
              <w:rPr>
                <w:rFonts w:hint="default" w:ascii="Times New Roman" w:hAnsi="Times New Roman" w:cs="Times New Roman"/>
                <w:b/>
                <w:i w:val="0"/>
                <w:iCs w:val="0"/>
                <w:color w:val="auto"/>
                <w:sz w:val="26"/>
                <w:szCs w:val="26"/>
              </w:rPr>
            </w:pPr>
            <w:r>
              <w:rPr>
                <w:rFonts w:hint="default" w:ascii="Times New Roman" w:hAnsi="Times New Roman" w:eastAsia="SimSun" w:cs="Times New Roman"/>
                <w:i w:val="0"/>
                <w:iCs w:val="0"/>
                <w:color w:val="auto"/>
                <w:sz w:val="26"/>
                <w:szCs w:val="26"/>
                <w:lang w:eastAsia="zh-CN" w:bidi="ar"/>
              </w:rPr>
              <w:t>Hệ thống vẫn phải cung cấp thống kê cơ bản và thông báo AI tạm thời không khả dụng.</w:t>
            </w:r>
          </w:p>
        </w:tc>
        <w:tc>
          <w:tcPr>
            <w:tcW w:w="740" w:type="dxa"/>
            <w:vAlign w:val="center"/>
          </w:tcPr>
          <w:p w14:paraId="43D543BC">
            <w:pPr>
              <w:widowControl/>
              <w:spacing w:line="360" w:lineRule="auto"/>
              <w:jc w:val="left"/>
              <w:rPr>
                <w:rFonts w:hint="default" w:ascii="Times New Roman" w:hAnsi="Times New Roman" w:cs="Times New Roman"/>
                <w:b/>
                <w:i w:val="0"/>
                <w:iCs w:val="0"/>
                <w:color w:val="auto"/>
                <w:sz w:val="26"/>
                <w:szCs w:val="26"/>
              </w:rPr>
            </w:pPr>
          </w:p>
        </w:tc>
      </w:tr>
      <w:tr w14:paraId="7BAC3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5" w:type="dxa"/>
            <w:vAlign w:val="center"/>
          </w:tcPr>
          <w:p w14:paraId="292FD966">
            <w:pPr>
              <w:widowControl/>
              <w:spacing w:line="360" w:lineRule="auto"/>
              <w:jc w:val="left"/>
              <w:rPr>
                <w:rFonts w:hint="default" w:ascii="Times New Roman" w:hAnsi="Times New Roman" w:cs="Times New Roman"/>
                <w:b/>
                <w:i w:val="0"/>
                <w:iCs w:val="0"/>
                <w:color w:val="auto"/>
                <w:sz w:val="26"/>
                <w:szCs w:val="26"/>
              </w:rPr>
            </w:pPr>
            <w:r>
              <w:rPr>
                <w:rFonts w:hint="default" w:ascii="Times New Roman" w:hAnsi="Times New Roman" w:eastAsia="SimSun" w:cs="Times New Roman"/>
                <w:i w:val="0"/>
                <w:iCs w:val="0"/>
                <w:color w:val="auto"/>
                <w:sz w:val="26"/>
                <w:szCs w:val="26"/>
                <w:lang w:val="en-US" w:eastAsia="zh-CN" w:bidi="ar"/>
              </w:rPr>
              <w:t>14</w:t>
            </w:r>
          </w:p>
        </w:tc>
        <w:tc>
          <w:tcPr>
            <w:tcW w:w="2784" w:type="dxa"/>
            <w:vAlign w:val="center"/>
          </w:tcPr>
          <w:p w14:paraId="3B82914B">
            <w:pPr>
              <w:widowControl/>
              <w:spacing w:line="360" w:lineRule="auto"/>
              <w:jc w:val="left"/>
              <w:rPr>
                <w:rFonts w:hint="default" w:ascii="Times New Roman" w:hAnsi="Times New Roman" w:cs="Times New Roman"/>
                <w:b/>
                <w:i w:val="0"/>
                <w:iCs w:val="0"/>
                <w:color w:val="auto"/>
                <w:sz w:val="26"/>
                <w:szCs w:val="26"/>
              </w:rPr>
            </w:pPr>
            <w:r>
              <w:rPr>
                <w:rFonts w:hint="default" w:ascii="Times New Roman" w:hAnsi="Times New Roman" w:eastAsia="SimSun" w:cs="Times New Roman"/>
                <w:i w:val="0"/>
                <w:iCs w:val="0"/>
                <w:color w:val="auto"/>
                <w:sz w:val="26"/>
                <w:szCs w:val="26"/>
                <w:lang w:eastAsia="zh-CN" w:bidi="ar"/>
              </w:rPr>
              <w:t>Anh/chị có cần đăng nhập bảo mật để bảo vệ dữ liệu tài chính không?</w:t>
            </w:r>
          </w:p>
        </w:tc>
        <w:tc>
          <w:tcPr>
            <w:tcW w:w="4153" w:type="dxa"/>
            <w:vAlign w:val="center"/>
          </w:tcPr>
          <w:p w14:paraId="3D5CD28E">
            <w:pPr>
              <w:widowControl/>
              <w:spacing w:line="360" w:lineRule="auto"/>
              <w:jc w:val="left"/>
              <w:rPr>
                <w:rFonts w:hint="default" w:ascii="Times New Roman" w:hAnsi="Times New Roman" w:cs="Times New Roman"/>
                <w:b/>
                <w:i w:val="0"/>
                <w:iCs w:val="0"/>
                <w:color w:val="auto"/>
                <w:sz w:val="26"/>
                <w:szCs w:val="26"/>
              </w:rPr>
            </w:pPr>
            <w:r>
              <w:rPr>
                <w:rFonts w:hint="default" w:ascii="Times New Roman" w:hAnsi="Times New Roman" w:eastAsia="SimSun" w:cs="Times New Roman"/>
                <w:i w:val="0"/>
                <w:iCs w:val="0"/>
                <w:color w:val="auto"/>
                <w:sz w:val="26"/>
                <w:szCs w:val="26"/>
                <w:lang w:eastAsia="zh-CN" w:bidi="ar"/>
              </w:rPr>
              <w:t>Có, cần xác thực tài khoản và phân quyền truy cập dữ liệu cá nhân.</w:t>
            </w:r>
          </w:p>
        </w:tc>
        <w:tc>
          <w:tcPr>
            <w:tcW w:w="740" w:type="dxa"/>
            <w:vAlign w:val="center"/>
          </w:tcPr>
          <w:p w14:paraId="5F73A4F8">
            <w:pPr>
              <w:widowControl/>
              <w:spacing w:line="360" w:lineRule="auto"/>
              <w:jc w:val="left"/>
              <w:rPr>
                <w:rFonts w:hint="default" w:ascii="Times New Roman" w:hAnsi="Times New Roman" w:cs="Times New Roman"/>
                <w:b/>
                <w:i w:val="0"/>
                <w:iCs w:val="0"/>
                <w:color w:val="auto"/>
                <w:sz w:val="26"/>
                <w:szCs w:val="26"/>
              </w:rPr>
            </w:pPr>
          </w:p>
        </w:tc>
      </w:tr>
      <w:tr w14:paraId="10BBF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5" w:type="dxa"/>
            <w:vAlign w:val="center"/>
          </w:tcPr>
          <w:p w14:paraId="45A69760">
            <w:pPr>
              <w:widowControl/>
              <w:spacing w:line="360" w:lineRule="auto"/>
              <w:jc w:val="left"/>
              <w:rPr>
                <w:rFonts w:hint="default" w:ascii="Times New Roman" w:hAnsi="Times New Roman" w:cs="Times New Roman"/>
                <w:b/>
                <w:i w:val="0"/>
                <w:iCs w:val="0"/>
                <w:color w:val="auto"/>
                <w:sz w:val="26"/>
                <w:szCs w:val="26"/>
              </w:rPr>
            </w:pPr>
            <w:r>
              <w:rPr>
                <w:rFonts w:hint="default" w:ascii="Times New Roman" w:hAnsi="Times New Roman" w:eastAsia="SimSun" w:cs="Times New Roman"/>
                <w:i w:val="0"/>
                <w:iCs w:val="0"/>
                <w:color w:val="auto"/>
                <w:sz w:val="26"/>
                <w:szCs w:val="26"/>
                <w:lang w:val="en-US" w:eastAsia="zh-CN" w:bidi="ar"/>
              </w:rPr>
              <w:t>15</w:t>
            </w:r>
          </w:p>
        </w:tc>
        <w:tc>
          <w:tcPr>
            <w:tcW w:w="2784" w:type="dxa"/>
            <w:vAlign w:val="center"/>
          </w:tcPr>
          <w:p w14:paraId="11815CB9">
            <w:pPr>
              <w:widowControl/>
              <w:spacing w:line="360" w:lineRule="auto"/>
              <w:jc w:val="left"/>
              <w:rPr>
                <w:rFonts w:hint="default" w:ascii="Times New Roman" w:hAnsi="Times New Roman" w:cs="Times New Roman"/>
                <w:b/>
                <w:i w:val="0"/>
                <w:iCs w:val="0"/>
                <w:color w:val="auto"/>
                <w:sz w:val="26"/>
                <w:szCs w:val="26"/>
              </w:rPr>
            </w:pPr>
            <w:r>
              <w:rPr>
                <w:rFonts w:hint="default" w:ascii="Times New Roman" w:hAnsi="Times New Roman" w:eastAsia="SimSun" w:cs="Times New Roman"/>
                <w:i w:val="0"/>
                <w:iCs w:val="0"/>
                <w:color w:val="auto"/>
                <w:sz w:val="26"/>
                <w:szCs w:val="26"/>
                <w:lang w:eastAsia="zh-CN" w:bidi="ar"/>
              </w:rPr>
              <w:t>Anh/chị có muốn nhập giao dịch bằng nhiều cách khác nhau không?</w:t>
            </w:r>
          </w:p>
        </w:tc>
        <w:tc>
          <w:tcPr>
            <w:tcW w:w="4153" w:type="dxa"/>
            <w:vAlign w:val="center"/>
          </w:tcPr>
          <w:p w14:paraId="5D155A9F">
            <w:pPr>
              <w:widowControl/>
              <w:spacing w:line="360" w:lineRule="auto"/>
              <w:jc w:val="left"/>
              <w:rPr>
                <w:rFonts w:hint="default" w:ascii="Times New Roman" w:hAnsi="Times New Roman" w:cs="Times New Roman"/>
                <w:b/>
                <w:i w:val="0"/>
                <w:iCs w:val="0"/>
                <w:color w:val="auto"/>
                <w:sz w:val="26"/>
                <w:szCs w:val="26"/>
              </w:rPr>
            </w:pPr>
            <w:r>
              <w:rPr>
                <w:rFonts w:hint="default" w:ascii="Times New Roman" w:hAnsi="Times New Roman" w:eastAsia="SimSun" w:cs="Times New Roman"/>
                <w:i w:val="0"/>
                <w:iCs w:val="0"/>
                <w:color w:val="auto"/>
                <w:sz w:val="26"/>
                <w:szCs w:val="26"/>
                <w:lang w:eastAsia="zh-CN" w:bidi="ar"/>
              </w:rPr>
              <w:t>Có, ngoài nhập thủ công còn muốn nhập từ file Excel hoặc CSV.</w:t>
            </w:r>
          </w:p>
        </w:tc>
        <w:tc>
          <w:tcPr>
            <w:tcW w:w="740" w:type="dxa"/>
            <w:vAlign w:val="center"/>
          </w:tcPr>
          <w:p w14:paraId="62DA9176">
            <w:pPr>
              <w:widowControl/>
              <w:spacing w:line="360" w:lineRule="auto"/>
              <w:jc w:val="left"/>
              <w:rPr>
                <w:rFonts w:hint="default" w:ascii="Times New Roman" w:hAnsi="Times New Roman" w:cs="Times New Roman"/>
                <w:b/>
                <w:i w:val="0"/>
                <w:iCs w:val="0"/>
                <w:color w:val="auto"/>
                <w:sz w:val="26"/>
                <w:szCs w:val="26"/>
              </w:rPr>
            </w:pPr>
          </w:p>
        </w:tc>
      </w:tr>
      <w:tr w14:paraId="7CBB4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5" w:type="dxa"/>
            <w:vAlign w:val="center"/>
          </w:tcPr>
          <w:p w14:paraId="5A42A518">
            <w:pPr>
              <w:widowControl/>
              <w:spacing w:line="360" w:lineRule="auto"/>
              <w:jc w:val="left"/>
              <w:rPr>
                <w:rFonts w:hint="default" w:ascii="Times New Roman" w:hAnsi="Times New Roman" w:cs="Times New Roman"/>
                <w:b/>
                <w:i w:val="0"/>
                <w:iCs w:val="0"/>
                <w:color w:val="auto"/>
                <w:sz w:val="26"/>
                <w:szCs w:val="26"/>
              </w:rPr>
            </w:pPr>
            <w:r>
              <w:rPr>
                <w:rFonts w:hint="default" w:ascii="Times New Roman" w:hAnsi="Times New Roman" w:eastAsia="SimSun" w:cs="Times New Roman"/>
                <w:i w:val="0"/>
                <w:iCs w:val="0"/>
                <w:color w:val="auto"/>
                <w:sz w:val="26"/>
                <w:szCs w:val="26"/>
                <w:lang w:val="en-US" w:eastAsia="zh-CN" w:bidi="ar"/>
              </w:rPr>
              <w:t>16</w:t>
            </w:r>
          </w:p>
        </w:tc>
        <w:tc>
          <w:tcPr>
            <w:tcW w:w="2784" w:type="dxa"/>
            <w:vAlign w:val="center"/>
          </w:tcPr>
          <w:p w14:paraId="588FE48B">
            <w:pPr>
              <w:widowControl/>
              <w:spacing w:line="360" w:lineRule="auto"/>
              <w:jc w:val="left"/>
              <w:rPr>
                <w:rFonts w:hint="default" w:ascii="Times New Roman" w:hAnsi="Times New Roman" w:cs="Times New Roman"/>
                <w:b/>
                <w:i w:val="0"/>
                <w:iCs w:val="0"/>
                <w:color w:val="auto"/>
                <w:sz w:val="26"/>
                <w:szCs w:val="26"/>
              </w:rPr>
            </w:pPr>
            <w:r>
              <w:rPr>
                <w:rFonts w:hint="default" w:ascii="Times New Roman" w:hAnsi="Times New Roman" w:eastAsia="SimSun" w:cs="Times New Roman"/>
                <w:i w:val="0"/>
                <w:iCs w:val="0"/>
                <w:color w:val="auto"/>
                <w:sz w:val="26"/>
                <w:szCs w:val="26"/>
                <w:lang w:eastAsia="zh-CN" w:bidi="ar"/>
              </w:rPr>
              <w:t>Anh/chị thường xem báo cáo theo khoảng thời gian nào?</w:t>
            </w:r>
          </w:p>
        </w:tc>
        <w:tc>
          <w:tcPr>
            <w:tcW w:w="4153" w:type="dxa"/>
            <w:vAlign w:val="center"/>
          </w:tcPr>
          <w:p w14:paraId="2C55099A">
            <w:pPr>
              <w:widowControl/>
              <w:spacing w:line="360" w:lineRule="auto"/>
              <w:jc w:val="left"/>
              <w:rPr>
                <w:rFonts w:hint="default" w:ascii="Times New Roman" w:hAnsi="Times New Roman" w:cs="Times New Roman"/>
                <w:b/>
                <w:i w:val="0"/>
                <w:iCs w:val="0"/>
                <w:color w:val="auto"/>
                <w:sz w:val="26"/>
                <w:szCs w:val="26"/>
              </w:rPr>
            </w:pPr>
            <w:r>
              <w:rPr>
                <w:rFonts w:hint="default" w:ascii="Times New Roman" w:hAnsi="Times New Roman" w:eastAsia="SimSun" w:cs="Times New Roman"/>
                <w:i w:val="0"/>
                <w:iCs w:val="0"/>
                <w:color w:val="auto"/>
                <w:sz w:val="26"/>
                <w:szCs w:val="26"/>
                <w:lang w:eastAsia="zh-CN" w:bidi="ar"/>
              </w:rPr>
              <w:t>Theo ngày, tuần, tháng và năm tùy nhu cầu theo dõi.</w:t>
            </w:r>
          </w:p>
        </w:tc>
        <w:tc>
          <w:tcPr>
            <w:tcW w:w="740" w:type="dxa"/>
            <w:vAlign w:val="center"/>
          </w:tcPr>
          <w:p w14:paraId="17FDADFA">
            <w:pPr>
              <w:widowControl/>
              <w:spacing w:line="360" w:lineRule="auto"/>
              <w:jc w:val="left"/>
              <w:rPr>
                <w:rFonts w:hint="default" w:ascii="Times New Roman" w:hAnsi="Times New Roman" w:cs="Times New Roman"/>
                <w:b/>
                <w:i w:val="0"/>
                <w:iCs w:val="0"/>
                <w:color w:val="auto"/>
                <w:sz w:val="26"/>
                <w:szCs w:val="26"/>
              </w:rPr>
            </w:pPr>
          </w:p>
        </w:tc>
      </w:tr>
      <w:tr w14:paraId="33954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5" w:type="dxa"/>
            <w:vAlign w:val="center"/>
          </w:tcPr>
          <w:p w14:paraId="35E909A9">
            <w:pPr>
              <w:widowControl/>
              <w:spacing w:line="360" w:lineRule="auto"/>
              <w:jc w:val="left"/>
              <w:rPr>
                <w:rFonts w:hint="default" w:ascii="Times New Roman" w:hAnsi="Times New Roman" w:cs="Times New Roman"/>
                <w:b/>
                <w:i w:val="0"/>
                <w:iCs w:val="0"/>
                <w:color w:val="auto"/>
                <w:sz w:val="26"/>
                <w:szCs w:val="26"/>
              </w:rPr>
            </w:pPr>
            <w:r>
              <w:rPr>
                <w:rFonts w:hint="default" w:ascii="Times New Roman" w:hAnsi="Times New Roman" w:eastAsia="SimSun" w:cs="Times New Roman"/>
                <w:i w:val="0"/>
                <w:iCs w:val="0"/>
                <w:color w:val="auto"/>
                <w:sz w:val="26"/>
                <w:szCs w:val="26"/>
                <w:lang w:val="en-US" w:eastAsia="zh-CN" w:bidi="ar"/>
              </w:rPr>
              <w:t>17</w:t>
            </w:r>
          </w:p>
        </w:tc>
        <w:tc>
          <w:tcPr>
            <w:tcW w:w="2784" w:type="dxa"/>
            <w:vAlign w:val="center"/>
          </w:tcPr>
          <w:p w14:paraId="7A5EFBB7">
            <w:pPr>
              <w:widowControl/>
              <w:spacing w:line="360" w:lineRule="auto"/>
              <w:jc w:val="left"/>
              <w:rPr>
                <w:rFonts w:hint="default" w:ascii="Times New Roman" w:hAnsi="Times New Roman" w:cs="Times New Roman"/>
                <w:b/>
                <w:i w:val="0"/>
                <w:iCs w:val="0"/>
                <w:color w:val="auto"/>
                <w:sz w:val="26"/>
                <w:szCs w:val="26"/>
              </w:rPr>
            </w:pPr>
            <w:r>
              <w:rPr>
                <w:rFonts w:hint="default" w:ascii="Times New Roman" w:hAnsi="Times New Roman" w:eastAsia="SimSun" w:cs="Times New Roman"/>
                <w:i w:val="0"/>
                <w:iCs w:val="0"/>
                <w:color w:val="auto"/>
                <w:sz w:val="26"/>
                <w:szCs w:val="26"/>
                <w:lang w:eastAsia="zh-CN" w:bidi="ar"/>
              </w:rPr>
              <w:t>Anh/chị muốn hệ thống tự động phân loại giao dịch hay tự chọn danh mục?</w:t>
            </w:r>
          </w:p>
        </w:tc>
        <w:tc>
          <w:tcPr>
            <w:tcW w:w="4153" w:type="dxa"/>
            <w:vAlign w:val="center"/>
          </w:tcPr>
          <w:p w14:paraId="52DA7E3C">
            <w:pPr>
              <w:widowControl/>
              <w:spacing w:line="360" w:lineRule="auto"/>
              <w:jc w:val="left"/>
              <w:rPr>
                <w:rFonts w:hint="default" w:ascii="Times New Roman" w:hAnsi="Times New Roman" w:cs="Times New Roman"/>
                <w:b/>
                <w:i w:val="0"/>
                <w:iCs w:val="0"/>
                <w:color w:val="auto"/>
                <w:sz w:val="26"/>
                <w:szCs w:val="26"/>
              </w:rPr>
            </w:pPr>
            <w:r>
              <w:rPr>
                <w:rFonts w:hint="default" w:ascii="Times New Roman" w:hAnsi="Times New Roman" w:eastAsia="SimSun" w:cs="Times New Roman"/>
                <w:i w:val="0"/>
                <w:iCs w:val="0"/>
                <w:color w:val="auto"/>
                <w:sz w:val="26"/>
                <w:szCs w:val="26"/>
                <w:lang w:eastAsia="zh-CN" w:bidi="ar"/>
              </w:rPr>
              <w:t>Muốn AI gợi ý danh mục nhưng vẫn được chỉnh sửa thủ công.</w:t>
            </w:r>
          </w:p>
        </w:tc>
        <w:tc>
          <w:tcPr>
            <w:tcW w:w="740" w:type="dxa"/>
            <w:vAlign w:val="center"/>
          </w:tcPr>
          <w:p w14:paraId="3527EC6C">
            <w:pPr>
              <w:widowControl/>
              <w:spacing w:line="360" w:lineRule="auto"/>
              <w:jc w:val="left"/>
              <w:rPr>
                <w:rFonts w:hint="default" w:ascii="Times New Roman" w:hAnsi="Times New Roman" w:cs="Times New Roman"/>
                <w:b/>
                <w:i w:val="0"/>
                <w:iCs w:val="0"/>
                <w:color w:val="auto"/>
                <w:sz w:val="26"/>
                <w:szCs w:val="26"/>
              </w:rPr>
            </w:pPr>
          </w:p>
        </w:tc>
      </w:tr>
      <w:tr w14:paraId="4A993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5" w:type="dxa"/>
            <w:vAlign w:val="center"/>
          </w:tcPr>
          <w:p w14:paraId="078E2761">
            <w:pPr>
              <w:widowControl/>
              <w:spacing w:line="360" w:lineRule="auto"/>
              <w:jc w:val="left"/>
              <w:rPr>
                <w:rFonts w:hint="default" w:ascii="Times New Roman" w:hAnsi="Times New Roman" w:cs="Times New Roman"/>
                <w:b/>
                <w:i w:val="0"/>
                <w:iCs w:val="0"/>
                <w:color w:val="auto"/>
                <w:sz w:val="26"/>
                <w:szCs w:val="26"/>
              </w:rPr>
            </w:pPr>
            <w:r>
              <w:rPr>
                <w:rFonts w:hint="default" w:ascii="Times New Roman" w:hAnsi="Times New Roman" w:eastAsia="SimSun" w:cs="Times New Roman"/>
                <w:i w:val="0"/>
                <w:iCs w:val="0"/>
                <w:color w:val="auto"/>
                <w:sz w:val="26"/>
                <w:szCs w:val="26"/>
                <w:lang w:val="en-US" w:eastAsia="zh-CN" w:bidi="ar"/>
              </w:rPr>
              <w:t>18</w:t>
            </w:r>
          </w:p>
        </w:tc>
        <w:tc>
          <w:tcPr>
            <w:tcW w:w="2784" w:type="dxa"/>
            <w:vAlign w:val="center"/>
          </w:tcPr>
          <w:p w14:paraId="797566E6">
            <w:pPr>
              <w:widowControl/>
              <w:spacing w:line="360" w:lineRule="auto"/>
              <w:jc w:val="left"/>
              <w:rPr>
                <w:rFonts w:hint="default" w:ascii="Times New Roman" w:hAnsi="Times New Roman" w:cs="Times New Roman"/>
                <w:b/>
                <w:i w:val="0"/>
                <w:iCs w:val="0"/>
                <w:color w:val="auto"/>
                <w:sz w:val="26"/>
                <w:szCs w:val="26"/>
              </w:rPr>
            </w:pPr>
            <w:r>
              <w:rPr>
                <w:rFonts w:hint="default" w:ascii="Times New Roman" w:hAnsi="Times New Roman" w:eastAsia="SimSun" w:cs="Times New Roman"/>
                <w:i w:val="0"/>
                <w:iCs w:val="0"/>
                <w:color w:val="auto"/>
                <w:sz w:val="26"/>
                <w:szCs w:val="26"/>
                <w:lang w:eastAsia="zh-CN" w:bidi="ar"/>
              </w:rPr>
              <w:t>Anh/chị có muốn so sánh chi tiêu giữa các tháng không?</w:t>
            </w:r>
          </w:p>
        </w:tc>
        <w:tc>
          <w:tcPr>
            <w:tcW w:w="4153" w:type="dxa"/>
            <w:vAlign w:val="center"/>
          </w:tcPr>
          <w:p w14:paraId="38BAECBF">
            <w:pPr>
              <w:widowControl/>
              <w:spacing w:line="360" w:lineRule="auto"/>
              <w:jc w:val="left"/>
              <w:rPr>
                <w:rFonts w:hint="default" w:ascii="Times New Roman" w:hAnsi="Times New Roman" w:cs="Times New Roman"/>
                <w:b/>
                <w:i w:val="0"/>
                <w:iCs w:val="0"/>
                <w:color w:val="auto"/>
                <w:sz w:val="26"/>
                <w:szCs w:val="26"/>
              </w:rPr>
            </w:pPr>
            <w:r>
              <w:rPr>
                <w:rFonts w:hint="default" w:ascii="Times New Roman" w:hAnsi="Times New Roman" w:eastAsia="SimSun" w:cs="Times New Roman"/>
                <w:i w:val="0"/>
                <w:iCs w:val="0"/>
                <w:color w:val="auto"/>
                <w:sz w:val="26"/>
                <w:szCs w:val="26"/>
                <w:lang w:eastAsia="zh-CN" w:bidi="ar"/>
              </w:rPr>
              <w:t>Có, để đánh giá sự thay đổi trong thói quen chi tiêu.</w:t>
            </w:r>
          </w:p>
        </w:tc>
        <w:tc>
          <w:tcPr>
            <w:tcW w:w="740" w:type="dxa"/>
            <w:vAlign w:val="center"/>
          </w:tcPr>
          <w:p w14:paraId="4409E8A3">
            <w:pPr>
              <w:widowControl/>
              <w:spacing w:line="360" w:lineRule="auto"/>
              <w:jc w:val="left"/>
              <w:rPr>
                <w:rFonts w:hint="default" w:ascii="Times New Roman" w:hAnsi="Times New Roman" w:cs="Times New Roman"/>
                <w:b/>
                <w:i w:val="0"/>
                <w:iCs w:val="0"/>
                <w:color w:val="auto"/>
                <w:sz w:val="26"/>
                <w:szCs w:val="26"/>
              </w:rPr>
            </w:pPr>
          </w:p>
        </w:tc>
      </w:tr>
      <w:tr w14:paraId="0C550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5" w:type="dxa"/>
            <w:vAlign w:val="center"/>
          </w:tcPr>
          <w:p w14:paraId="3F6DAE50">
            <w:pPr>
              <w:widowControl/>
              <w:spacing w:line="360" w:lineRule="auto"/>
              <w:jc w:val="left"/>
              <w:rPr>
                <w:rFonts w:hint="default" w:ascii="Times New Roman" w:hAnsi="Times New Roman" w:cs="Times New Roman"/>
                <w:b/>
                <w:i w:val="0"/>
                <w:iCs w:val="0"/>
                <w:color w:val="auto"/>
                <w:sz w:val="26"/>
                <w:szCs w:val="26"/>
              </w:rPr>
            </w:pPr>
            <w:r>
              <w:rPr>
                <w:rFonts w:hint="default" w:ascii="Times New Roman" w:hAnsi="Times New Roman" w:eastAsia="SimSun" w:cs="Times New Roman"/>
                <w:i w:val="0"/>
                <w:iCs w:val="0"/>
                <w:color w:val="auto"/>
                <w:sz w:val="26"/>
                <w:szCs w:val="26"/>
                <w:lang w:val="en-US" w:eastAsia="zh-CN" w:bidi="ar"/>
              </w:rPr>
              <w:t>19</w:t>
            </w:r>
          </w:p>
        </w:tc>
        <w:tc>
          <w:tcPr>
            <w:tcW w:w="2784" w:type="dxa"/>
            <w:vAlign w:val="center"/>
          </w:tcPr>
          <w:p w14:paraId="331B5584">
            <w:pPr>
              <w:widowControl/>
              <w:spacing w:line="360" w:lineRule="auto"/>
              <w:jc w:val="left"/>
              <w:rPr>
                <w:rFonts w:hint="default" w:ascii="Times New Roman" w:hAnsi="Times New Roman" w:cs="Times New Roman"/>
                <w:b/>
                <w:i w:val="0"/>
                <w:iCs w:val="0"/>
                <w:color w:val="auto"/>
                <w:sz w:val="26"/>
                <w:szCs w:val="26"/>
              </w:rPr>
            </w:pPr>
            <w:r>
              <w:rPr>
                <w:rFonts w:hint="default" w:ascii="Times New Roman" w:hAnsi="Times New Roman" w:eastAsia="SimSun" w:cs="Times New Roman"/>
                <w:i w:val="0"/>
                <w:iCs w:val="0"/>
                <w:color w:val="auto"/>
                <w:sz w:val="26"/>
                <w:szCs w:val="26"/>
                <w:lang w:eastAsia="zh-CN" w:bidi="ar"/>
              </w:rPr>
              <w:t>Anh/chị có muốn xuất báo cáo ra PDF hoặc Excel không?</w:t>
            </w:r>
          </w:p>
        </w:tc>
        <w:tc>
          <w:tcPr>
            <w:tcW w:w="4153" w:type="dxa"/>
            <w:vAlign w:val="center"/>
          </w:tcPr>
          <w:p w14:paraId="213B3A39">
            <w:pPr>
              <w:widowControl/>
              <w:spacing w:line="360" w:lineRule="auto"/>
              <w:jc w:val="left"/>
              <w:rPr>
                <w:rFonts w:hint="default" w:ascii="Times New Roman" w:hAnsi="Times New Roman" w:cs="Times New Roman"/>
                <w:b/>
                <w:i w:val="0"/>
                <w:iCs w:val="0"/>
                <w:color w:val="auto"/>
                <w:sz w:val="26"/>
                <w:szCs w:val="26"/>
              </w:rPr>
            </w:pPr>
            <w:r>
              <w:rPr>
                <w:rFonts w:hint="default" w:ascii="Times New Roman" w:hAnsi="Times New Roman" w:eastAsia="SimSun" w:cs="Times New Roman"/>
                <w:i w:val="0"/>
                <w:iCs w:val="0"/>
                <w:color w:val="auto"/>
                <w:sz w:val="26"/>
                <w:szCs w:val="26"/>
                <w:lang w:eastAsia="zh-CN" w:bidi="ar"/>
              </w:rPr>
              <w:t>Có, để lưu trữ và chia sẻ khi cần thiết.</w:t>
            </w:r>
          </w:p>
        </w:tc>
        <w:tc>
          <w:tcPr>
            <w:tcW w:w="740" w:type="dxa"/>
            <w:vAlign w:val="center"/>
          </w:tcPr>
          <w:p w14:paraId="1DD2E992">
            <w:pPr>
              <w:widowControl/>
              <w:spacing w:line="360" w:lineRule="auto"/>
              <w:jc w:val="left"/>
              <w:rPr>
                <w:rFonts w:hint="default" w:ascii="Times New Roman" w:hAnsi="Times New Roman" w:cs="Times New Roman"/>
                <w:b/>
                <w:i w:val="0"/>
                <w:iCs w:val="0"/>
                <w:color w:val="auto"/>
                <w:sz w:val="26"/>
                <w:szCs w:val="26"/>
              </w:rPr>
            </w:pPr>
          </w:p>
        </w:tc>
      </w:tr>
      <w:tr w14:paraId="2DABD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5" w:type="dxa"/>
            <w:vAlign w:val="center"/>
          </w:tcPr>
          <w:p w14:paraId="3841CE74">
            <w:pPr>
              <w:widowControl/>
              <w:spacing w:line="360" w:lineRule="auto"/>
              <w:jc w:val="left"/>
              <w:rPr>
                <w:rFonts w:hint="default" w:ascii="Times New Roman" w:hAnsi="Times New Roman" w:cs="Times New Roman"/>
                <w:b/>
                <w:i w:val="0"/>
                <w:iCs w:val="0"/>
                <w:color w:val="auto"/>
                <w:sz w:val="26"/>
                <w:szCs w:val="26"/>
              </w:rPr>
            </w:pPr>
            <w:r>
              <w:rPr>
                <w:rFonts w:hint="default" w:ascii="Times New Roman" w:hAnsi="Times New Roman" w:eastAsia="SimSun" w:cs="Times New Roman"/>
                <w:i w:val="0"/>
                <w:iCs w:val="0"/>
                <w:color w:val="auto"/>
                <w:sz w:val="26"/>
                <w:szCs w:val="26"/>
                <w:lang w:val="en-US" w:eastAsia="zh-CN" w:bidi="ar"/>
              </w:rPr>
              <w:t>20</w:t>
            </w:r>
          </w:p>
        </w:tc>
        <w:tc>
          <w:tcPr>
            <w:tcW w:w="2784" w:type="dxa"/>
            <w:vAlign w:val="center"/>
          </w:tcPr>
          <w:p w14:paraId="3D94CC77">
            <w:pPr>
              <w:widowControl/>
              <w:spacing w:line="360" w:lineRule="auto"/>
              <w:jc w:val="left"/>
              <w:rPr>
                <w:rFonts w:hint="default" w:ascii="Times New Roman" w:hAnsi="Times New Roman" w:cs="Times New Roman"/>
                <w:b/>
                <w:i w:val="0"/>
                <w:iCs w:val="0"/>
                <w:color w:val="auto"/>
                <w:sz w:val="26"/>
                <w:szCs w:val="26"/>
              </w:rPr>
            </w:pPr>
            <w:r>
              <w:rPr>
                <w:rFonts w:hint="default" w:ascii="Times New Roman" w:hAnsi="Times New Roman" w:eastAsia="SimSun" w:cs="Times New Roman"/>
                <w:i w:val="0"/>
                <w:iCs w:val="0"/>
                <w:color w:val="auto"/>
                <w:sz w:val="26"/>
                <w:szCs w:val="26"/>
                <w:lang w:eastAsia="zh-CN" w:bidi="ar"/>
              </w:rPr>
              <w:t>Anh/chị có muốn đồng bộ dữ liệu trên nhiều thiết bị không?</w:t>
            </w:r>
          </w:p>
        </w:tc>
        <w:tc>
          <w:tcPr>
            <w:tcW w:w="4153" w:type="dxa"/>
            <w:vAlign w:val="center"/>
          </w:tcPr>
          <w:p w14:paraId="422D1710">
            <w:pPr>
              <w:widowControl/>
              <w:spacing w:line="360" w:lineRule="auto"/>
              <w:jc w:val="left"/>
              <w:rPr>
                <w:rFonts w:hint="default" w:ascii="Times New Roman" w:hAnsi="Times New Roman" w:cs="Times New Roman"/>
                <w:b/>
                <w:i w:val="0"/>
                <w:iCs w:val="0"/>
                <w:color w:val="auto"/>
                <w:sz w:val="26"/>
                <w:szCs w:val="26"/>
              </w:rPr>
            </w:pPr>
            <w:r>
              <w:rPr>
                <w:rFonts w:hint="default" w:ascii="Times New Roman" w:hAnsi="Times New Roman" w:eastAsia="SimSun" w:cs="Times New Roman"/>
                <w:i w:val="0"/>
                <w:iCs w:val="0"/>
                <w:color w:val="auto"/>
                <w:sz w:val="26"/>
                <w:szCs w:val="26"/>
                <w:lang w:eastAsia="zh-CN" w:bidi="ar"/>
              </w:rPr>
              <w:t>Có, muốn truy cập dữ liệu từ điện thoại và máy tính.</w:t>
            </w:r>
          </w:p>
        </w:tc>
        <w:tc>
          <w:tcPr>
            <w:tcW w:w="740" w:type="dxa"/>
            <w:vAlign w:val="center"/>
          </w:tcPr>
          <w:p w14:paraId="7066E3CF">
            <w:pPr>
              <w:widowControl/>
              <w:spacing w:line="360" w:lineRule="auto"/>
              <w:jc w:val="left"/>
              <w:rPr>
                <w:rFonts w:hint="default" w:ascii="Times New Roman" w:hAnsi="Times New Roman" w:cs="Times New Roman"/>
                <w:b/>
                <w:i w:val="0"/>
                <w:iCs w:val="0"/>
                <w:color w:val="auto"/>
                <w:sz w:val="26"/>
                <w:szCs w:val="26"/>
              </w:rPr>
            </w:pPr>
          </w:p>
        </w:tc>
      </w:tr>
      <w:tr w14:paraId="11A18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5" w:type="dxa"/>
            <w:vAlign w:val="center"/>
          </w:tcPr>
          <w:p w14:paraId="6CA382AB">
            <w:pPr>
              <w:widowControl/>
              <w:spacing w:line="360" w:lineRule="auto"/>
              <w:jc w:val="left"/>
              <w:rPr>
                <w:rFonts w:hint="default" w:ascii="Times New Roman" w:hAnsi="Times New Roman" w:cs="Times New Roman"/>
                <w:b/>
                <w:i w:val="0"/>
                <w:iCs w:val="0"/>
                <w:color w:val="auto"/>
                <w:sz w:val="26"/>
                <w:szCs w:val="26"/>
              </w:rPr>
            </w:pPr>
            <w:r>
              <w:rPr>
                <w:rFonts w:hint="default" w:ascii="Times New Roman" w:hAnsi="Times New Roman" w:eastAsia="SimSun" w:cs="Times New Roman"/>
                <w:i w:val="0"/>
                <w:iCs w:val="0"/>
                <w:color w:val="auto"/>
                <w:sz w:val="26"/>
                <w:szCs w:val="26"/>
                <w:lang w:val="en-US" w:eastAsia="zh-CN" w:bidi="ar"/>
              </w:rPr>
              <w:t>21</w:t>
            </w:r>
          </w:p>
        </w:tc>
        <w:tc>
          <w:tcPr>
            <w:tcW w:w="2784" w:type="dxa"/>
            <w:vAlign w:val="center"/>
          </w:tcPr>
          <w:p w14:paraId="23AFFDE5">
            <w:pPr>
              <w:widowControl/>
              <w:spacing w:line="360" w:lineRule="auto"/>
              <w:jc w:val="left"/>
              <w:rPr>
                <w:rFonts w:hint="default" w:ascii="Times New Roman" w:hAnsi="Times New Roman" w:cs="Times New Roman"/>
                <w:b/>
                <w:i w:val="0"/>
                <w:iCs w:val="0"/>
                <w:color w:val="auto"/>
                <w:sz w:val="26"/>
                <w:szCs w:val="26"/>
              </w:rPr>
            </w:pPr>
            <w:r>
              <w:rPr>
                <w:rFonts w:hint="default" w:ascii="Times New Roman" w:hAnsi="Times New Roman" w:eastAsia="SimSun" w:cs="Times New Roman"/>
                <w:i w:val="0"/>
                <w:iCs w:val="0"/>
                <w:color w:val="auto"/>
                <w:sz w:val="26"/>
                <w:szCs w:val="26"/>
                <w:lang w:eastAsia="zh-CN" w:bidi="ar"/>
              </w:rPr>
              <w:t>Anh/chị muốn AI đưa ra cảnh báo gì ngoài vượt ngân sách?</w:t>
            </w:r>
          </w:p>
        </w:tc>
        <w:tc>
          <w:tcPr>
            <w:tcW w:w="4153" w:type="dxa"/>
            <w:vAlign w:val="center"/>
          </w:tcPr>
          <w:p w14:paraId="400D37D1">
            <w:pPr>
              <w:widowControl/>
              <w:spacing w:line="360" w:lineRule="auto"/>
              <w:jc w:val="left"/>
              <w:rPr>
                <w:rFonts w:hint="default" w:ascii="Times New Roman" w:hAnsi="Times New Roman" w:cs="Times New Roman"/>
                <w:b/>
                <w:i w:val="0"/>
                <w:iCs w:val="0"/>
                <w:color w:val="auto"/>
                <w:sz w:val="26"/>
                <w:szCs w:val="26"/>
              </w:rPr>
            </w:pPr>
            <w:r>
              <w:rPr>
                <w:rFonts w:hint="default" w:ascii="Times New Roman" w:hAnsi="Times New Roman" w:eastAsia="SimSun" w:cs="Times New Roman"/>
                <w:i w:val="0"/>
                <w:iCs w:val="0"/>
                <w:color w:val="auto"/>
                <w:sz w:val="26"/>
                <w:szCs w:val="26"/>
                <w:lang w:eastAsia="zh-CN" w:bidi="ar"/>
              </w:rPr>
              <w:t>Cảnh báo chi tiêu bất thường hoặc nguy cơ không đạt mục tiêu tiết kiệm.</w:t>
            </w:r>
          </w:p>
        </w:tc>
        <w:tc>
          <w:tcPr>
            <w:tcW w:w="740" w:type="dxa"/>
            <w:vAlign w:val="center"/>
          </w:tcPr>
          <w:p w14:paraId="13C0AA19">
            <w:pPr>
              <w:widowControl/>
              <w:spacing w:line="360" w:lineRule="auto"/>
              <w:jc w:val="left"/>
              <w:rPr>
                <w:rFonts w:hint="default" w:ascii="Times New Roman" w:hAnsi="Times New Roman" w:cs="Times New Roman"/>
                <w:b/>
                <w:i w:val="0"/>
                <w:iCs w:val="0"/>
                <w:color w:val="auto"/>
                <w:sz w:val="26"/>
                <w:szCs w:val="26"/>
              </w:rPr>
            </w:pPr>
          </w:p>
        </w:tc>
      </w:tr>
      <w:tr w14:paraId="38F94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5" w:type="dxa"/>
            <w:vAlign w:val="center"/>
          </w:tcPr>
          <w:p w14:paraId="22CB968D">
            <w:pPr>
              <w:widowControl/>
              <w:spacing w:line="360" w:lineRule="auto"/>
              <w:jc w:val="left"/>
              <w:rPr>
                <w:rFonts w:hint="default" w:ascii="Times New Roman" w:hAnsi="Times New Roman" w:cs="Times New Roman"/>
                <w:b/>
                <w:i w:val="0"/>
                <w:iCs w:val="0"/>
                <w:color w:val="auto"/>
                <w:sz w:val="26"/>
                <w:szCs w:val="26"/>
              </w:rPr>
            </w:pPr>
            <w:r>
              <w:rPr>
                <w:rFonts w:hint="default" w:ascii="Times New Roman" w:hAnsi="Times New Roman" w:eastAsia="SimSun" w:cs="Times New Roman"/>
                <w:i w:val="0"/>
                <w:iCs w:val="0"/>
                <w:color w:val="auto"/>
                <w:sz w:val="26"/>
                <w:szCs w:val="26"/>
                <w:lang w:val="en-US" w:eastAsia="zh-CN" w:bidi="ar"/>
              </w:rPr>
              <w:t>22</w:t>
            </w:r>
          </w:p>
        </w:tc>
        <w:tc>
          <w:tcPr>
            <w:tcW w:w="2784" w:type="dxa"/>
            <w:vAlign w:val="center"/>
          </w:tcPr>
          <w:p w14:paraId="7E0A8FF0">
            <w:pPr>
              <w:widowControl/>
              <w:spacing w:line="360" w:lineRule="auto"/>
              <w:jc w:val="left"/>
              <w:rPr>
                <w:rFonts w:hint="default" w:ascii="Times New Roman" w:hAnsi="Times New Roman" w:cs="Times New Roman"/>
                <w:b/>
                <w:i w:val="0"/>
                <w:iCs w:val="0"/>
                <w:color w:val="auto"/>
                <w:sz w:val="26"/>
                <w:szCs w:val="26"/>
              </w:rPr>
            </w:pPr>
            <w:r>
              <w:rPr>
                <w:rFonts w:hint="default" w:ascii="Times New Roman" w:hAnsi="Times New Roman" w:eastAsia="SimSun" w:cs="Times New Roman"/>
                <w:i w:val="0"/>
                <w:iCs w:val="0"/>
                <w:color w:val="auto"/>
                <w:sz w:val="26"/>
                <w:szCs w:val="26"/>
                <w:lang w:eastAsia="zh-CN" w:bidi="ar"/>
              </w:rPr>
              <w:t>Anh/chị có muốn AI dự đoán số tiền còn lại cuối tháng không?</w:t>
            </w:r>
          </w:p>
        </w:tc>
        <w:tc>
          <w:tcPr>
            <w:tcW w:w="4153" w:type="dxa"/>
            <w:vAlign w:val="center"/>
          </w:tcPr>
          <w:p w14:paraId="331C3F8F">
            <w:pPr>
              <w:widowControl/>
              <w:spacing w:line="360" w:lineRule="auto"/>
              <w:jc w:val="left"/>
              <w:rPr>
                <w:rFonts w:hint="default" w:ascii="Times New Roman" w:hAnsi="Times New Roman" w:cs="Times New Roman"/>
                <w:b/>
                <w:i w:val="0"/>
                <w:iCs w:val="0"/>
                <w:color w:val="auto"/>
                <w:sz w:val="26"/>
                <w:szCs w:val="26"/>
              </w:rPr>
            </w:pPr>
            <w:r>
              <w:rPr>
                <w:rFonts w:hint="default" w:ascii="Times New Roman" w:hAnsi="Times New Roman" w:eastAsia="SimSun" w:cs="Times New Roman"/>
                <w:i w:val="0"/>
                <w:iCs w:val="0"/>
                <w:color w:val="auto"/>
                <w:sz w:val="26"/>
                <w:szCs w:val="26"/>
                <w:lang w:eastAsia="zh-CN" w:bidi="ar"/>
              </w:rPr>
              <w:t>Có, để chủ động điều chỉnh kế hoạch chi tiêu.</w:t>
            </w:r>
          </w:p>
        </w:tc>
        <w:tc>
          <w:tcPr>
            <w:tcW w:w="740" w:type="dxa"/>
            <w:vAlign w:val="center"/>
          </w:tcPr>
          <w:p w14:paraId="185ECCB4">
            <w:pPr>
              <w:widowControl/>
              <w:spacing w:line="360" w:lineRule="auto"/>
              <w:jc w:val="left"/>
              <w:rPr>
                <w:rFonts w:hint="default" w:ascii="Times New Roman" w:hAnsi="Times New Roman" w:cs="Times New Roman"/>
                <w:b/>
                <w:i w:val="0"/>
                <w:iCs w:val="0"/>
                <w:color w:val="auto"/>
                <w:sz w:val="26"/>
                <w:szCs w:val="26"/>
              </w:rPr>
            </w:pPr>
          </w:p>
        </w:tc>
      </w:tr>
      <w:tr w14:paraId="4E351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5" w:type="dxa"/>
            <w:vAlign w:val="center"/>
          </w:tcPr>
          <w:p w14:paraId="5DB89541">
            <w:pPr>
              <w:widowControl/>
              <w:spacing w:line="360" w:lineRule="auto"/>
              <w:jc w:val="left"/>
              <w:rPr>
                <w:rFonts w:hint="default" w:ascii="Times New Roman" w:hAnsi="Times New Roman" w:cs="Times New Roman"/>
                <w:b/>
                <w:i w:val="0"/>
                <w:iCs w:val="0"/>
                <w:color w:val="auto"/>
                <w:sz w:val="26"/>
                <w:szCs w:val="26"/>
              </w:rPr>
            </w:pPr>
            <w:r>
              <w:rPr>
                <w:rFonts w:hint="default" w:ascii="Times New Roman" w:hAnsi="Times New Roman" w:eastAsia="SimSun" w:cs="Times New Roman"/>
                <w:i w:val="0"/>
                <w:iCs w:val="0"/>
                <w:color w:val="auto"/>
                <w:sz w:val="26"/>
                <w:szCs w:val="26"/>
                <w:lang w:val="en-US" w:eastAsia="zh-CN" w:bidi="ar"/>
              </w:rPr>
              <w:t>23</w:t>
            </w:r>
          </w:p>
        </w:tc>
        <w:tc>
          <w:tcPr>
            <w:tcW w:w="2784" w:type="dxa"/>
            <w:vAlign w:val="center"/>
          </w:tcPr>
          <w:p w14:paraId="2CDA063F">
            <w:pPr>
              <w:widowControl/>
              <w:spacing w:line="360" w:lineRule="auto"/>
              <w:jc w:val="left"/>
              <w:rPr>
                <w:rFonts w:hint="default" w:ascii="Times New Roman" w:hAnsi="Times New Roman" w:cs="Times New Roman"/>
                <w:b/>
                <w:i w:val="0"/>
                <w:iCs w:val="0"/>
                <w:color w:val="auto"/>
                <w:sz w:val="26"/>
                <w:szCs w:val="26"/>
              </w:rPr>
            </w:pPr>
            <w:r>
              <w:rPr>
                <w:rFonts w:hint="default" w:ascii="Times New Roman" w:hAnsi="Times New Roman" w:eastAsia="SimSun" w:cs="Times New Roman"/>
                <w:i w:val="0"/>
                <w:iCs w:val="0"/>
                <w:color w:val="auto"/>
                <w:sz w:val="26"/>
                <w:szCs w:val="26"/>
                <w:lang w:eastAsia="zh-CN" w:bidi="ar"/>
              </w:rPr>
              <w:t>Anh/chị muốn AI giải thích lý do của các gợi ý ngân sách không?</w:t>
            </w:r>
          </w:p>
        </w:tc>
        <w:tc>
          <w:tcPr>
            <w:tcW w:w="4153" w:type="dxa"/>
            <w:vAlign w:val="center"/>
          </w:tcPr>
          <w:p w14:paraId="54379E42">
            <w:pPr>
              <w:widowControl/>
              <w:spacing w:line="360" w:lineRule="auto"/>
              <w:jc w:val="left"/>
              <w:rPr>
                <w:rFonts w:hint="default" w:ascii="Times New Roman" w:hAnsi="Times New Roman" w:cs="Times New Roman"/>
                <w:b/>
                <w:i w:val="0"/>
                <w:iCs w:val="0"/>
                <w:color w:val="auto"/>
                <w:sz w:val="26"/>
                <w:szCs w:val="26"/>
              </w:rPr>
            </w:pPr>
            <w:r>
              <w:rPr>
                <w:rFonts w:hint="default" w:ascii="Times New Roman" w:hAnsi="Times New Roman" w:eastAsia="SimSun" w:cs="Times New Roman"/>
                <w:i w:val="0"/>
                <w:iCs w:val="0"/>
                <w:color w:val="auto"/>
                <w:sz w:val="26"/>
                <w:szCs w:val="26"/>
                <w:lang w:eastAsia="zh-CN" w:bidi="ar"/>
              </w:rPr>
              <w:t>Có, AI nên nêu rõ cơ sở phân tích để tăng độ tin cậy.</w:t>
            </w:r>
          </w:p>
        </w:tc>
        <w:tc>
          <w:tcPr>
            <w:tcW w:w="740" w:type="dxa"/>
            <w:vAlign w:val="center"/>
          </w:tcPr>
          <w:p w14:paraId="13E1D573">
            <w:pPr>
              <w:widowControl/>
              <w:spacing w:line="360" w:lineRule="auto"/>
              <w:jc w:val="left"/>
              <w:rPr>
                <w:rFonts w:hint="default" w:ascii="Times New Roman" w:hAnsi="Times New Roman" w:eastAsia="SimSun" w:cs="Times New Roman"/>
                <w:i w:val="0"/>
                <w:iCs w:val="0"/>
                <w:color w:val="auto"/>
                <w:sz w:val="26"/>
                <w:szCs w:val="26"/>
                <w:lang w:eastAsia="zh-CN" w:bidi="ar"/>
              </w:rPr>
            </w:pPr>
          </w:p>
          <w:p w14:paraId="0E7C5D13">
            <w:pPr>
              <w:widowControl/>
              <w:spacing w:line="360" w:lineRule="auto"/>
              <w:jc w:val="left"/>
              <w:rPr>
                <w:rFonts w:hint="default" w:ascii="Times New Roman" w:hAnsi="Times New Roman" w:eastAsia="SimSun" w:cs="Times New Roman"/>
                <w:i w:val="0"/>
                <w:iCs w:val="0"/>
                <w:color w:val="auto"/>
                <w:sz w:val="26"/>
                <w:szCs w:val="26"/>
                <w:lang w:eastAsia="zh-CN" w:bidi="ar"/>
              </w:rPr>
            </w:pPr>
          </w:p>
        </w:tc>
      </w:tr>
      <w:tr w14:paraId="6C1DE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5" w:type="dxa"/>
            <w:vAlign w:val="center"/>
          </w:tcPr>
          <w:p w14:paraId="28BCDC97">
            <w:pPr>
              <w:widowControl/>
              <w:spacing w:line="360" w:lineRule="auto"/>
              <w:jc w:val="left"/>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i w:val="0"/>
                <w:iCs w:val="0"/>
                <w:color w:val="auto"/>
                <w:sz w:val="26"/>
                <w:szCs w:val="26"/>
                <w:lang w:val="en-US" w:eastAsia="zh-CN" w:bidi="ar"/>
              </w:rPr>
              <w:t>24</w:t>
            </w:r>
          </w:p>
        </w:tc>
        <w:tc>
          <w:tcPr>
            <w:tcW w:w="2784" w:type="dxa"/>
            <w:vAlign w:val="center"/>
          </w:tcPr>
          <w:p w14:paraId="5DAEF1F8">
            <w:pPr>
              <w:widowControl/>
              <w:spacing w:line="360" w:lineRule="auto"/>
              <w:jc w:val="left"/>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i w:val="0"/>
                <w:iCs w:val="0"/>
                <w:color w:val="auto"/>
                <w:sz w:val="26"/>
                <w:szCs w:val="26"/>
              </w:rPr>
              <w:t>Anh/chị mong muốn dữ liệu được sao lưu như thế nào?</w:t>
            </w:r>
          </w:p>
        </w:tc>
        <w:tc>
          <w:tcPr>
            <w:tcW w:w="4153" w:type="dxa"/>
            <w:vAlign w:val="center"/>
          </w:tcPr>
          <w:p w14:paraId="74220560">
            <w:pPr>
              <w:widowControl/>
              <w:spacing w:line="360" w:lineRule="auto"/>
              <w:jc w:val="left"/>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i w:val="0"/>
                <w:iCs w:val="0"/>
                <w:color w:val="auto"/>
                <w:sz w:val="26"/>
                <w:szCs w:val="26"/>
              </w:rPr>
              <w:t>Sao lưu tự động định kỳ để tránh mất dữ liệu khi xảy ra sự cố.</w:t>
            </w:r>
          </w:p>
        </w:tc>
        <w:tc>
          <w:tcPr>
            <w:tcW w:w="740" w:type="dxa"/>
            <w:vAlign w:val="center"/>
          </w:tcPr>
          <w:p w14:paraId="75EFF587">
            <w:pPr>
              <w:widowControl/>
              <w:spacing w:line="360" w:lineRule="auto"/>
              <w:jc w:val="left"/>
              <w:rPr>
                <w:rFonts w:hint="default" w:ascii="Times New Roman" w:hAnsi="Times New Roman" w:eastAsia="SimSun" w:cs="Times New Roman"/>
                <w:i w:val="0"/>
                <w:iCs w:val="0"/>
                <w:color w:val="auto"/>
                <w:sz w:val="26"/>
                <w:szCs w:val="26"/>
                <w:lang w:val="en-US" w:eastAsia="zh-CN" w:bidi="ar"/>
              </w:rPr>
            </w:pPr>
          </w:p>
          <w:p w14:paraId="37029069">
            <w:pPr>
              <w:widowControl/>
              <w:spacing w:line="360" w:lineRule="auto"/>
              <w:jc w:val="left"/>
              <w:rPr>
                <w:rFonts w:hint="default" w:ascii="Times New Roman" w:hAnsi="Times New Roman" w:eastAsia="SimSun" w:cs="Times New Roman"/>
                <w:i w:val="0"/>
                <w:iCs w:val="0"/>
                <w:color w:val="auto"/>
                <w:sz w:val="26"/>
                <w:szCs w:val="26"/>
                <w:lang w:val="en-US" w:eastAsia="zh-CN" w:bidi="ar"/>
              </w:rPr>
            </w:pPr>
          </w:p>
        </w:tc>
      </w:tr>
      <w:tr w14:paraId="46FCE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5" w:type="dxa"/>
            <w:vAlign w:val="center"/>
          </w:tcPr>
          <w:p w14:paraId="3B9AADE6">
            <w:pPr>
              <w:widowControl/>
              <w:spacing w:line="360" w:lineRule="auto"/>
              <w:jc w:val="left"/>
              <w:rPr>
                <w:rFonts w:hint="default" w:ascii="Times New Roman" w:hAnsi="Times New Roman" w:eastAsia="SimSun" w:cs="Times New Roman"/>
                <w:i w:val="0"/>
                <w:iCs w:val="0"/>
                <w:color w:val="auto"/>
                <w:sz w:val="26"/>
                <w:szCs w:val="26"/>
                <w:lang w:val="en-US" w:eastAsia="zh-CN" w:bidi="ar"/>
              </w:rPr>
            </w:pPr>
          </w:p>
          <w:p w14:paraId="595896CA">
            <w:pPr>
              <w:widowControl/>
              <w:spacing w:line="360" w:lineRule="auto"/>
              <w:jc w:val="left"/>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i w:val="0"/>
                <w:iCs w:val="0"/>
                <w:color w:val="auto"/>
                <w:sz w:val="26"/>
                <w:szCs w:val="26"/>
                <w:lang w:val="en-US" w:eastAsia="zh-CN" w:bidi="ar"/>
              </w:rPr>
              <w:t>25</w:t>
            </w:r>
          </w:p>
        </w:tc>
        <w:tc>
          <w:tcPr>
            <w:tcW w:w="2784" w:type="dxa"/>
            <w:vAlign w:val="center"/>
          </w:tcPr>
          <w:p w14:paraId="1C785F2C">
            <w:pPr>
              <w:widowControl/>
              <w:spacing w:line="360" w:lineRule="auto"/>
              <w:jc w:val="left"/>
              <w:rPr>
                <w:rFonts w:hint="default" w:ascii="Times New Roman" w:hAnsi="Times New Roman" w:eastAsia="SimSun" w:cs="Times New Roman"/>
                <w:i w:val="0"/>
                <w:iCs w:val="0"/>
                <w:color w:val="auto"/>
                <w:sz w:val="26"/>
                <w:szCs w:val="26"/>
              </w:rPr>
            </w:pPr>
            <w:r>
              <w:rPr>
                <w:rFonts w:hint="default" w:ascii="Times New Roman" w:hAnsi="Times New Roman" w:eastAsia="SimSun" w:cs="Times New Roman"/>
                <w:i w:val="0"/>
                <w:iCs w:val="0"/>
                <w:color w:val="auto"/>
                <w:sz w:val="26"/>
                <w:szCs w:val="26"/>
              </w:rPr>
              <w:t>Ngoài cảnh báo vượt ngân sách, anh/chị có muốn AI giải thích nguyên nhân không?</w:t>
            </w:r>
          </w:p>
        </w:tc>
        <w:tc>
          <w:tcPr>
            <w:tcW w:w="4153" w:type="dxa"/>
            <w:vAlign w:val="center"/>
          </w:tcPr>
          <w:p w14:paraId="0E4D9E2C">
            <w:pPr>
              <w:widowControl/>
              <w:spacing w:line="360" w:lineRule="auto"/>
              <w:jc w:val="left"/>
              <w:rPr>
                <w:rFonts w:hint="default" w:ascii="Times New Roman" w:hAnsi="Times New Roman" w:eastAsia="SimSun" w:cs="Times New Roman"/>
                <w:i w:val="0"/>
                <w:iCs w:val="0"/>
                <w:color w:val="auto"/>
                <w:sz w:val="26"/>
                <w:szCs w:val="26"/>
              </w:rPr>
            </w:pPr>
            <w:r>
              <w:rPr>
                <w:rFonts w:hint="default" w:ascii="Times New Roman" w:hAnsi="Times New Roman" w:eastAsia="SimSun" w:cs="Times New Roman"/>
                <w:i w:val="0"/>
                <w:iCs w:val="0"/>
                <w:color w:val="auto"/>
                <w:sz w:val="26"/>
                <w:szCs w:val="26"/>
              </w:rPr>
              <w:t>Có. Ví dụ AI có thể cho biết chi phí ăn uống hoặc mua sắm tăng mạnh so với các tháng trước dẫn đến vượt ngân sách.</w:t>
            </w:r>
          </w:p>
        </w:tc>
        <w:tc>
          <w:tcPr>
            <w:tcW w:w="740" w:type="dxa"/>
            <w:vAlign w:val="center"/>
          </w:tcPr>
          <w:p w14:paraId="1DC40DCC">
            <w:pPr>
              <w:widowControl/>
              <w:spacing w:line="360" w:lineRule="auto"/>
              <w:jc w:val="left"/>
              <w:rPr>
                <w:rFonts w:hint="default" w:ascii="Times New Roman" w:hAnsi="Times New Roman" w:eastAsia="SimSun" w:cs="Times New Roman"/>
                <w:i w:val="0"/>
                <w:iCs w:val="0"/>
                <w:color w:val="auto"/>
                <w:sz w:val="26"/>
                <w:szCs w:val="26"/>
                <w:lang w:eastAsia="zh-CN" w:bidi="ar"/>
              </w:rPr>
            </w:pPr>
          </w:p>
        </w:tc>
      </w:tr>
      <w:tr w14:paraId="6A173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5" w:type="dxa"/>
            <w:vAlign w:val="center"/>
          </w:tcPr>
          <w:p w14:paraId="6AF7D669">
            <w:pPr>
              <w:widowControl/>
              <w:spacing w:line="360" w:lineRule="auto"/>
              <w:jc w:val="left"/>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i w:val="0"/>
                <w:iCs w:val="0"/>
                <w:color w:val="auto"/>
                <w:sz w:val="26"/>
                <w:szCs w:val="26"/>
                <w:lang w:val="en-US" w:eastAsia="zh-CN" w:bidi="ar"/>
              </w:rPr>
              <w:t>26</w:t>
            </w:r>
          </w:p>
          <w:p w14:paraId="23630D68">
            <w:pPr>
              <w:widowControl/>
              <w:spacing w:line="360" w:lineRule="auto"/>
              <w:jc w:val="left"/>
              <w:rPr>
                <w:rFonts w:hint="default" w:ascii="Times New Roman" w:hAnsi="Times New Roman" w:eastAsia="SimSun" w:cs="Times New Roman"/>
                <w:i w:val="0"/>
                <w:iCs w:val="0"/>
                <w:color w:val="auto"/>
                <w:sz w:val="26"/>
                <w:szCs w:val="26"/>
                <w:lang w:val="en-US" w:eastAsia="zh-CN" w:bidi="ar"/>
              </w:rPr>
            </w:pPr>
          </w:p>
        </w:tc>
        <w:tc>
          <w:tcPr>
            <w:tcW w:w="2784" w:type="dxa"/>
            <w:vAlign w:val="center"/>
          </w:tcPr>
          <w:p w14:paraId="0234A613">
            <w:pPr>
              <w:widowControl/>
              <w:spacing w:line="360" w:lineRule="auto"/>
              <w:jc w:val="left"/>
              <w:rPr>
                <w:rFonts w:hint="default" w:ascii="Times New Roman" w:hAnsi="Times New Roman" w:eastAsia="SimSun" w:cs="Times New Roman"/>
                <w:i w:val="0"/>
                <w:iCs w:val="0"/>
                <w:color w:val="auto"/>
                <w:sz w:val="26"/>
                <w:szCs w:val="26"/>
              </w:rPr>
            </w:pPr>
            <w:r>
              <w:rPr>
                <w:rFonts w:hint="default" w:ascii="Times New Roman" w:hAnsi="Times New Roman" w:eastAsia="SimSun" w:cs="Times New Roman"/>
                <w:i w:val="0"/>
                <w:iCs w:val="0"/>
                <w:color w:val="auto"/>
                <w:sz w:val="26"/>
                <w:szCs w:val="26"/>
              </w:rPr>
              <w:t>Anh/chị có muốn AI đưa ra gợi ý tiết kiệm chi tiêu không?</w:t>
            </w:r>
          </w:p>
        </w:tc>
        <w:tc>
          <w:tcPr>
            <w:tcW w:w="4153" w:type="dxa"/>
            <w:vAlign w:val="center"/>
          </w:tcPr>
          <w:p w14:paraId="2735D435">
            <w:pPr>
              <w:widowControl/>
              <w:spacing w:line="360" w:lineRule="auto"/>
              <w:jc w:val="left"/>
              <w:rPr>
                <w:rFonts w:hint="default" w:ascii="Times New Roman" w:hAnsi="Times New Roman" w:eastAsia="SimSun" w:cs="Times New Roman"/>
                <w:i w:val="0"/>
                <w:iCs w:val="0"/>
                <w:color w:val="auto"/>
                <w:sz w:val="26"/>
                <w:szCs w:val="26"/>
              </w:rPr>
            </w:pPr>
            <w:r>
              <w:rPr>
                <w:rFonts w:hint="default" w:ascii="Times New Roman" w:hAnsi="Times New Roman" w:eastAsia="SimSun" w:cs="Times New Roman"/>
                <w:i w:val="0"/>
                <w:iCs w:val="0"/>
                <w:color w:val="auto"/>
                <w:sz w:val="26"/>
                <w:szCs w:val="26"/>
              </w:rPr>
              <w:t>Có. AI có thể đề xuất giảm các khoản chi không cần thiết hoặc điều chỉnh ngân sách dựa trên lịch sử giao dịch.</w:t>
            </w:r>
          </w:p>
        </w:tc>
        <w:tc>
          <w:tcPr>
            <w:tcW w:w="740" w:type="dxa"/>
            <w:vAlign w:val="center"/>
          </w:tcPr>
          <w:p w14:paraId="2820D1BD">
            <w:pPr>
              <w:widowControl/>
              <w:spacing w:line="360" w:lineRule="auto"/>
              <w:jc w:val="left"/>
              <w:rPr>
                <w:rFonts w:hint="default" w:ascii="Times New Roman" w:hAnsi="Times New Roman" w:eastAsia="SimSun" w:cs="Times New Roman"/>
                <w:i w:val="0"/>
                <w:iCs w:val="0"/>
                <w:color w:val="auto"/>
                <w:sz w:val="26"/>
                <w:szCs w:val="26"/>
                <w:lang w:eastAsia="zh-CN" w:bidi="ar"/>
              </w:rPr>
            </w:pPr>
          </w:p>
        </w:tc>
      </w:tr>
      <w:tr w14:paraId="0AA95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5" w:type="dxa"/>
            <w:vAlign w:val="center"/>
          </w:tcPr>
          <w:p w14:paraId="1B89DC58">
            <w:pPr>
              <w:widowControl/>
              <w:spacing w:line="360" w:lineRule="auto"/>
              <w:jc w:val="left"/>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i w:val="0"/>
                <w:iCs w:val="0"/>
                <w:color w:val="auto"/>
                <w:sz w:val="26"/>
                <w:szCs w:val="26"/>
                <w:lang w:val="en-US" w:eastAsia="zh-CN" w:bidi="ar"/>
              </w:rPr>
              <w:t>27</w:t>
            </w:r>
          </w:p>
        </w:tc>
        <w:tc>
          <w:tcPr>
            <w:tcW w:w="2784" w:type="dxa"/>
            <w:vAlign w:val="center"/>
          </w:tcPr>
          <w:p w14:paraId="1EB6FDEB">
            <w:pPr>
              <w:widowControl/>
              <w:spacing w:line="360" w:lineRule="auto"/>
              <w:jc w:val="left"/>
              <w:rPr>
                <w:rFonts w:hint="default" w:ascii="Times New Roman" w:hAnsi="Times New Roman" w:eastAsia="SimSun" w:cs="Times New Roman"/>
                <w:i w:val="0"/>
                <w:iCs w:val="0"/>
                <w:color w:val="auto"/>
                <w:sz w:val="26"/>
                <w:szCs w:val="26"/>
              </w:rPr>
            </w:pPr>
            <w:r>
              <w:rPr>
                <w:rFonts w:hint="default" w:ascii="Times New Roman" w:hAnsi="Times New Roman" w:eastAsia="SimSun" w:cs="Times New Roman"/>
                <w:i w:val="0"/>
                <w:iCs w:val="0"/>
                <w:color w:val="auto"/>
                <w:sz w:val="26"/>
                <w:szCs w:val="26"/>
              </w:rPr>
              <w:t>Theo anh/chị, hệ thống cần lưu lịch sử giao dịch trong bao lâu để AI phân tích hiệu quả?</w:t>
            </w:r>
          </w:p>
        </w:tc>
        <w:tc>
          <w:tcPr>
            <w:tcW w:w="4153" w:type="dxa"/>
            <w:vAlign w:val="center"/>
          </w:tcPr>
          <w:p w14:paraId="4002558A">
            <w:pPr>
              <w:widowControl/>
              <w:spacing w:line="360" w:lineRule="auto"/>
              <w:jc w:val="left"/>
              <w:rPr>
                <w:rFonts w:hint="default" w:ascii="Times New Roman" w:hAnsi="Times New Roman" w:eastAsia="SimSun" w:cs="Times New Roman"/>
                <w:i w:val="0"/>
                <w:iCs w:val="0"/>
                <w:color w:val="auto"/>
                <w:sz w:val="26"/>
                <w:szCs w:val="26"/>
              </w:rPr>
            </w:pPr>
            <w:r>
              <w:rPr>
                <w:rFonts w:hint="default" w:ascii="Times New Roman" w:hAnsi="Times New Roman" w:eastAsia="SimSun" w:cs="Times New Roman"/>
                <w:i w:val="0"/>
                <w:iCs w:val="0"/>
                <w:color w:val="auto"/>
                <w:sz w:val="26"/>
                <w:szCs w:val="26"/>
              </w:rPr>
              <w:t>Nên lưu tối thiểu từ 6–12 tháng để AI nhận diện xu hướng chi tiêu và đưa ra dự đoán chính xác hơn.</w:t>
            </w:r>
          </w:p>
        </w:tc>
        <w:tc>
          <w:tcPr>
            <w:tcW w:w="740" w:type="dxa"/>
            <w:vAlign w:val="center"/>
          </w:tcPr>
          <w:p w14:paraId="6BEC0ACD">
            <w:pPr>
              <w:widowControl/>
              <w:spacing w:line="360" w:lineRule="auto"/>
              <w:jc w:val="left"/>
              <w:rPr>
                <w:rFonts w:hint="default" w:ascii="Times New Roman" w:hAnsi="Times New Roman" w:eastAsia="SimSun" w:cs="Times New Roman"/>
                <w:i w:val="0"/>
                <w:iCs w:val="0"/>
                <w:color w:val="auto"/>
                <w:sz w:val="26"/>
                <w:szCs w:val="26"/>
                <w:lang w:eastAsia="zh-CN" w:bidi="ar"/>
              </w:rPr>
            </w:pPr>
          </w:p>
        </w:tc>
      </w:tr>
      <w:tr w14:paraId="247DF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5" w:type="dxa"/>
            <w:vAlign w:val="center"/>
          </w:tcPr>
          <w:p w14:paraId="69608937">
            <w:pPr>
              <w:widowControl/>
              <w:spacing w:line="360" w:lineRule="auto"/>
              <w:jc w:val="left"/>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i w:val="0"/>
                <w:iCs w:val="0"/>
                <w:color w:val="auto"/>
                <w:sz w:val="26"/>
                <w:szCs w:val="26"/>
                <w:lang w:val="en-US" w:eastAsia="zh-CN" w:bidi="ar"/>
              </w:rPr>
              <w:t>28</w:t>
            </w:r>
          </w:p>
        </w:tc>
        <w:tc>
          <w:tcPr>
            <w:tcW w:w="2784" w:type="dxa"/>
            <w:vAlign w:val="center"/>
          </w:tcPr>
          <w:p w14:paraId="1731820D">
            <w:pPr>
              <w:widowControl/>
              <w:spacing w:line="360" w:lineRule="auto"/>
              <w:jc w:val="left"/>
              <w:rPr>
                <w:rFonts w:hint="default" w:ascii="Times New Roman" w:hAnsi="Times New Roman" w:eastAsia="SimSun" w:cs="Times New Roman"/>
                <w:i w:val="0"/>
                <w:iCs w:val="0"/>
                <w:color w:val="auto"/>
                <w:sz w:val="26"/>
                <w:szCs w:val="26"/>
              </w:rPr>
            </w:pPr>
            <w:r>
              <w:rPr>
                <w:rFonts w:hint="default" w:ascii="Times New Roman" w:hAnsi="Times New Roman" w:eastAsia="SimSun" w:cs="Times New Roman"/>
                <w:i w:val="0"/>
                <w:iCs w:val="0"/>
                <w:color w:val="auto"/>
                <w:sz w:val="26"/>
                <w:szCs w:val="26"/>
              </w:rPr>
              <w:t>Những dữ liệu nào nên được sử dụng để AI phân tích?</w:t>
            </w:r>
          </w:p>
        </w:tc>
        <w:tc>
          <w:tcPr>
            <w:tcW w:w="4153" w:type="dxa"/>
            <w:vAlign w:val="center"/>
          </w:tcPr>
          <w:p w14:paraId="077E1470">
            <w:pPr>
              <w:widowControl/>
              <w:spacing w:line="360" w:lineRule="auto"/>
              <w:jc w:val="left"/>
              <w:rPr>
                <w:rFonts w:hint="default" w:ascii="Times New Roman" w:hAnsi="Times New Roman" w:eastAsia="SimSun" w:cs="Times New Roman"/>
                <w:i w:val="0"/>
                <w:iCs w:val="0"/>
                <w:color w:val="auto"/>
                <w:sz w:val="26"/>
                <w:szCs w:val="26"/>
              </w:rPr>
            </w:pPr>
            <w:r>
              <w:rPr>
                <w:rFonts w:hint="default" w:ascii="Times New Roman" w:hAnsi="Times New Roman" w:eastAsia="SimSun" w:cs="Times New Roman"/>
                <w:i w:val="0"/>
                <w:iCs w:val="0"/>
                <w:color w:val="auto"/>
                <w:sz w:val="26"/>
                <w:szCs w:val="26"/>
              </w:rPr>
              <w:t>Thu nhập, chi tiêu, danh mục giao dịch, ngân sách, mục tiêu tiết kiệm và lịch sử giao dịch của người dùng.</w:t>
            </w:r>
          </w:p>
        </w:tc>
        <w:tc>
          <w:tcPr>
            <w:tcW w:w="740" w:type="dxa"/>
            <w:vAlign w:val="center"/>
          </w:tcPr>
          <w:p w14:paraId="3B779407">
            <w:pPr>
              <w:widowControl/>
              <w:spacing w:line="360" w:lineRule="auto"/>
              <w:jc w:val="left"/>
              <w:rPr>
                <w:rFonts w:hint="default" w:ascii="Times New Roman" w:hAnsi="Times New Roman" w:eastAsia="SimSun" w:cs="Times New Roman"/>
                <w:i w:val="0"/>
                <w:iCs w:val="0"/>
                <w:color w:val="auto"/>
                <w:sz w:val="26"/>
                <w:szCs w:val="26"/>
                <w:lang w:eastAsia="zh-CN" w:bidi="ar"/>
              </w:rPr>
            </w:pPr>
          </w:p>
        </w:tc>
      </w:tr>
      <w:tr w14:paraId="1188F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5" w:type="dxa"/>
            <w:vAlign w:val="center"/>
          </w:tcPr>
          <w:p w14:paraId="0FC39CAA">
            <w:pPr>
              <w:widowControl/>
              <w:spacing w:line="360" w:lineRule="auto"/>
              <w:jc w:val="left"/>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i w:val="0"/>
                <w:iCs w:val="0"/>
                <w:color w:val="auto"/>
                <w:sz w:val="26"/>
                <w:szCs w:val="26"/>
                <w:lang w:val="en-US" w:eastAsia="zh-CN" w:bidi="ar"/>
              </w:rPr>
              <w:t>29</w:t>
            </w:r>
          </w:p>
        </w:tc>
        <w:tc>
          <w:tcPr>
            <w:tcW w:w="2784" w:type="dxa"/>
            <w:vAlign w:val="center"/>
          </w:tcPr>
          <w:p w14:paraId="14310C33">
            <w:pPr>
              <w:widowControl/>
              <w:spacing w:line="360" w:lineRule="auto"/>
              <w:jc w:val="left"/>
              <w:rPr>
                <w:rFonts w:hint="default" w:ascii="Times New Roman" w:hAnsi="Times New Roman" w:eastAsia="SimSun" w:cs="Times New Roman"/>
                <w:i w:val="0"/>
                <w:iCs w:val="0"/>
                <w:color w:val="auto"/>
                <w:sz w:val="26"/>
                <w:szCs w:val="26"/>
              </w:rPr>
            </w:pPr>
            <w:r>
              <w:rPr>
                <w:rFonts w:hint="default" w:ascii="Times New Roman" w:hAnsi="Times New Roman" w:eastAsia="SimSun" w:cs="Times New Roman"/>
                <w:i w:val="0"/>
                <w:iCs w:val="0"/>
                <w:color w:val="auto"/>
                <w:sz w:val="26"/>
                <w:szCs w:val="26"/>
              </w:rPr>
              <w:t>Anh/chị có muốn AI dự đoán khả năng đạt mục tiêu tiết kiệm không?</w:t>
            </w:r>
          </w:p>
        </w:tc>
        <w:tc>
          <w:tcPr>
            <w:tcW w:w="4153" w:type="dxa"/>
            <w:vAlign w:val="center"/>
          </w:tcPr>
          <w:p w14:paraId="2A65D963">
            <w:pPr>
              <w:widowControl/>
              <w:spacing w:line="360" w:lineRule="auto"/>
              <w:jc w:val="left"/>
              <w:rPr>
                <w:rFonts w:hint="default" w:ascii="Times New Roman" w:hAnsi="Times New Roman" w:eastAsia="SimSun" w:cs="Times New Roman"/>
                <w:i w:val="0"/>
                <w:iCs w:val="0"/>
                <w:color w:val="auto"/>
                <w:sz w:val="26"/>
                <w:szCs w:val="26"/>
              </w:rPr>
            </w:pPr>
            <w:r>
              <w:rPr>
                <w:rFonts w:hint="default" w:ascii="Times New Roman" w:hAnsi="Times New Roman" w:eastAsia="SimSun" w:cs="Times New Roman"/>
                <w:i w:val="0"/>
                <w:iCs w:val="0"/>
                <w:color w:val="auto"/>
                <w:sz w:val="26"/>
                <w:szCs w:val="26"/>
              </w:rPr>
              <w:t>Có. AI có thể dự đoán thời gian hoàn thành mục tiêu dựa trên tốc độ tiết kiệm hiện tại.</w:t>
            </w:r>
          </w:p>
        </w:tc>
        <w:tc>
          <w:tcPr>
            <w:tcW w:w="740" w:type="dxa"/>
            <w:vAlign w:val="center"/>
          </w:tcPr>
          <w:p w14:paraId="3F3B240C">
            <w:pPr>
              <w:widowControl/>
              <w:spacing w:line="360" w:lineRule="auto"/>
              <w:jc w:val="left"/>
              <w:rPr>
                <w:rFonts w:hint="default" w:ascii="Times New Roman" w:hAnsi="Times New Roman" w:eastAsia="SimSun" w:cs="Times New Roman"/>
                <w:i w:val="0"/>
                <w:iCs w:val="0"/>
                <w:color w:val="auto"/>
                <w:sz w:val="26"/>
                <w:szCs w:val="26"/>
                <w:lang w:eastAsia="zh-CN" w:bidi="ar"/>
              </w:rPr>
            </w:pPr>
          </w:p>
        </w:tc>
      </w:tr>
      <w:tr w14:paraId="6B5BC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5" w:type="dxa"/>
            <w:vAlign w:val="center"/>
          </w:tcPr>
          <w:p w14:paraId="161F0F5E">
            <w:pPr>
              <w:widowControl/>
              <w:spacing w:line="360" w:lineRule="auto"/>
              <w:jc w:val="left"/>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i w:val="0"/>
                <w:iCs w:val="0"/>
                <w:color w:val="auto"/>
                <w:sz w:val="26"/>
                <w:szCs w:val="26"/>
                <w:lang w:val="en-US" w:eastAsia="zh-CN" w:bidi="ar"/>
              </w:rPr>
              <w:t>30</w:t>
            </w:r>
          </w:p>
        </w:tc>
        <w:tc>
          <w:tcPr>
            <w:tcW w:w="2784" w:type="dxa"/>
            <w:vAlign w:val="center"/>
          </w:tcPr>
          <w:p w14:paraId="3AE70614">
            <w:pPr>
              <w:widowControl/>
              <w:spacing w:line="360" w:lineRule="auto"/>
              <w:jc w:val="left"/>
              <w:rPr>
                <w:rFonts w:hint="default" w:ascii="Times New Roman" w:hAnsi="Times New Roman" w:eastAsia="SimSun" w:cs="Times New Roman"/>
                <w:i w:val="0"/>
                <w:iCs w:val="0"/>
                <w:color w:val="auto"/>
                <w:sz w:val="26"/>
                <w:szCs w:val="26"/>
              </w:rPr>
            </w:pPr>
            <w:r>
              <w:rPr>
                <w:rFonts w:hint="default" w:ascii="Times New Roman" w:hAnsi="Times New Roman" w:eastAsia="SimSun" w:cs="Times New Roman"/>
                <w:i w:val="0"/>
                <w:iCs w:val="0"/>
                <w:color w:val="auto"/>
                <w:sz w:val="26"/>
                <w:szCs w:val="26"/>
              </w:rPr>
              <w:t>Nếu AI phát hiện chi tiêu bất thường, anh/chị muốn hệ thống xử lý như thế nào?</w:t>
            </w:r>
          </w:p>
        </w:tc>
        <w:tc>
          <w:tcPr>
            <w:tcW w:w="4153" w:type="dxa"/>
            <w:vAlign w:val="center"/>
          </w:tcPr>
          <w:p w14:paraId="3B9B7DC2">
            <w:pPr>
              <w:widowControl/>
              <w:spacing w:line="360" w:lineRule="auto"/>
              <w:jc w:val="left"/>
              <w:rPr>
                <w:rFonts w:hint="default" w:ascii="Times New Roman" w:hAnsi="Times New Roman" w:eastAsia="SimSun" w:cs="Times New Roman"/>
                <w:i w:val="0"/>
                <w:iCs w:val="0"/>
                <w:color w:val="auto"/>
                <w:sz w:val="26"/>
                <w:szCs w:val="26"/>
              </w:rPr>
            </w:pPr>
            <w:r>
              <w:rPr>
                <w:rFonts w:hint="default" w:ascii="Times New Roman" w:hAnsi="Times New Roman" w:eastAsia="SimSun" w:cs="Times New Roman"/>
                <w:i w:val="0"/>
                <w:iCs w:val="0"/>
                <w:color w:val="auto"/>
                <w:sz w:val="26"/>
                <w:szCs w:val="26"/>
              </w:rPr>
              <w:t>Hiển thị cảnh báo và giải thích khoản chi nào tăng đột biến so với mức trung bình trước đó.</w:t>
            </w:r>
          </w:p>
        </w:tc>
        <w:tc>
          <w:tcPr>
            <w:tcW w:w="740" w:type="dxa"/>
            <w:vAlign w:val="center"/>
          </w:tcPr>
          <w:p w14:paraId="2D71D697">
            <w:pPr>
              <w:widowControl/>
              <w:spacing w:line="360" w:lineRule="auto"/>
              <w:jc w:val="left"/>
              <w:rPr>
                <w:rFonts w:hint="default" w:ascii="Times New Roman" w:hAnsi="Times New Roman" w:eastAsia="SimSun" w:cs="Times New Roman"/>
                <w:i w:val="0"/>
                <w:iCs w:val="0"/>
                <w:color w:val="auto"/>
                <w:sz w:val="26"/>
                <w:szCs w:val="26"/>
                <w:lang w:eastAsia="zh-CN" w:bidi="ar"/>
              </w:rPr>
            </w:pPr>
          </w:p>
        </w:tc>
      </w:tr>
    </w:tbl>
    <w:p w14:paraId="304572E0">
      <w:pPr>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p>
    <w:p w14:paraId="1BFB0551">
      <w:pPr>
        <w:pStyle w:val="2"/>
        <w:pageBreakBefore w:val="0"/>
        <w:widowControl/>
        <w:kinsoku/>
        <w:wordWrap/>
        <w:overflowPunct/>
        <w:topLinePunct w:val="0"/>
        <w:autoSpaceDE/>
        <w:autoSpaceDN/>
        <w:bidi w:val="0"/>
        <w:adjustRightInd/>
        <w:snapToGrid/>
        <w:spacing w:before="0" w:after="0" w:line="360" w:lineRule="auto"/>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ĐẶC TẢ CHI TIẾT USE CASE </w:t>
      </w:r>
    </w:p>
    <w:p w14:paraId="001E56EB">
      <w:pPr>
        <w:pStyle w:val="3"/>
        <w:pageBreakBefore w:val="0"/>
        <w:widowControl/>
        <w:kinsoku/>
        <w:wordWrap/>
        <w:overflowPunct/>
        <w:topLinePunct w:val="0"/>
        <w:autoSpaceDE/>
        <w:autoSpaceDN/>
        <w:bidi w:val="0"/>
        <w:adjustRightInd/>
        <w:snapToGrid/>
        <w:spacing w:before="0" w:after="0" w:line="360" w:lineRule="auto"/>
        <w:ind w:left="567" w:leftChars="0" w:hanging="567" w:firstLineChars="0"/>
        <w:textAlignment w:val="auto"/>
        <w:rPr>
          <w:rFonts w:hint="default" w:ascii="Times New Roman" w:hAnsi="Times New Roman" w:cs="Times New Roman"/>
          <w:sz w:val="26"/>
          <w:szCs w:val="26"/>
          <w:lang w:val="en-US"/>
        </w:rPr>
      </w:pPr>
      <w:bookmarkStart w:id="2" w:name="_Toc30410"/>
      <w:bookmarkStart w:id="3" w:name="_Toc10316"/>
      <w:bookmarkStart w:id="4" w:name="_Toc2793"/>
      <w:bookmarkStart w:id="5" w:name="_Toc7515"/>
      <w:bookmarkStart w:id="6" w:name="_Toc16133"/>
      <w:bookmarkStart w:id="7" w:name="_Toc32150"/>
      <w:bookmarkStart w:id="8" w:name="_Toc6087"/>
      <w:r>
        <w:rPr>
          <w:rFonts w:hint="default" w:ascii="Times New Roman" w:hAnsi="Times New Roman" w:cs="Times New Roman"/>
          <w:sz w:val="26"/>
          <w:szCs w:val="26"/>
        </w:rPr>
        <w:t>UC001_DangKy</w:t>
      </w:r>
      <w:bookmarkEnd w:id="2"/>
      <w:bookmarkEnd w:id="3"/>
      <w:bookmarkEnd w:id="4"/>
      <w:bookmarkEnd w:id="5"/>
      <w:bookmarkEnd w:id="6"/>
      <w:bookmarkEnd w:id="7"/>
      <w:bookmarkEnd w:id="8"/>
      <w:bookmarkStart w:id="9" w:name="_Toc12067"/>
      <w:bookmarkStart w:id="10" w:name="_Toc17996"/>
      <w:bookmarkStart w:id="11" w:name="_Toc13630"/>
      <w:bookmarkStart w:id="12" w:name="_Toc5218"/>
    </w:p>
    <w:p w14:paraId="7BF68AB3">
      <w:pPr>
        <w:pStyle w:val="4"/>
        <w:pageBreakBefore w:val="0"/>
        <w:widowControl/>
        <w:kinsoku/>
        <w:wordWrap/>
        <w:overflowPunct/>
        <w:topLinePunct w:val="0"/>
        <w:autoSpaceDE/>
        <w:autoSpaceDN/>
        <w:bidi w:val="0"/>
        <w:adjustRightInd/>
        <w:snapToGrid/>
        <w:spacing w:before="0" w:after="0" w:line="360" w:lineRule="auto"/>
        <w:textAlignment w:val="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Mô tả Use Case UC001</w:t>
      </w:r>
      <w:bookmarkEnd w:id="9"/>
      <w:bookmarkEnd w:id="10"/>
      <w:bookmarkEnd w:id="11"/>
      <w:bookmarkEnd w:id="12"/>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2"/>
        <w:gridCol w:w="6410"/>
      </w:tblGrid>
      <w:tr w14:paraId="18605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0" w:type="dxa"/>
            <w:vAlign w:val="center"/>
          </w:tcPr>
          <w:p w14:paraId="3C33FF7F">
            <w:pPr>
              <w:widowControl/>
              <w:spacing w:line="360" w:lineRule="auto"/>
              <w:jc w:val="left"/>
              <w:rPr>
                <w:rFonts w:hint="default" w:ascii="Times New Roman" w:hAnsi="Times New Roman" w:cs="Times New Roman"/>
                <w:i w:val="0"/>
                <w:iCs w:val="0"/>
                <w:color w:val="auto"/>
                <w:sz w:val="26"/>
                <w:szCs w:val="26"/>
              </w:rPr>
            </w:pPr>
            <w:r>
              <w:rPr>
                <w:rFonts w:hint="default" w:ascii="Times New Roman" w:hAnsi="Times New Roman" w:eastAsia="SimSun" w:cs="Times New Roman"/>
                <w:b/>
                <w:bCs/>
                <w:i w:val="0"/>
                <w:iCs w:val="0"/>
                <w:color w:val="auto"/>
                <w:sz w:val="26"/>
                <w:szCs w:val="26"/>
                <w:lang w:val="en-US" w:eastAsia="zh-CN" w:bidi="ar"/>
              </w:rPr>
              <w:t>Nội dung</w:t>
            </w:r>
          </w:p>
        </w:tc>
        <w:tc>
          <w:tcPr>
            <w:tcW w:w="7341" w:type="dxa"/>
            <w:vAlign w:val="center"/>
          </w:tcPr>
          <w:p w14:paraId="31DD7864">
            <w:pPr>
              <w:widowControl/>
              <w:spacing w:line="360" w:lineRule="auto"/>
              <w:jc w:val="center"/>
              <w:rPr>
                <w:rFonts w:hint="default" w:ascii="Times New Roman" w:hAnsi="Times New Roman" w:cs="Times New Roman"/>
                <w:i w:val="0"/>
                <w:iCs w:val="0"/>
                <w:color w:val="auto"/>
                <w:sz w:val="26"/>
                <w:szCs w:val="26"/>
              </w:rPr>
            </w:pPr>
            <w:r>
              <w:rPr>
                <w:rFonts w:hint="default" w:ascii="Times New Roman" w:hAnsi="Times New Roman" w:eastAsia="SimSun" w:cs="Times New Roman"/>
                <w:b/>
                <w:bCs/>
                <w:i w:val="0"/>
                <w:iCs w:val="0"/>
                <w:color w:val="auto"/>
                <w:sz w:val="26"/>
                <w:szCs w:val="26"/>
                <w:lang w:val="en-US" w:eastAsia="zh-CN" w:bidi="ar"/>
              </w:rPr>
              <w:t>Mô tả</w:t>
            </w:r>
          </w:p>
        </w:tc>
      </w:tr>
      <w:tr w14:paraId="29611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0" w:type="dxa"/>
            <w:vAlign w:val="center"/>
          </w:tcPr>
          <w:p w14:paraId="423F0988">
            <w:pPr>
              <w:widowControl/>
              <w:spacing w:line="360" w:lineRule="auto"/>
              <w:jc w:val="left"/>
              <w:rPr>
                <w:rFonts w:hint="default" w:ascii="Times New Roman" w:hAnsi="Times New Roman" w:cs="Times New Roman"/>
                <w:i w:val="0"/>
                <w:iCs w:val="0"/>
                <w:color w:val="auto"/>
                <w:sz w:val="26"/>
                <w:szCs w:val="26"/>
              </w:rPr>
            </w:pPr>
            <w:r>
              <w:rPr>
                <w:rStyle w:val="92"/>
                <w:rFonts w:hint="default" w:ascii="Times New Roman" w:hAnsi="Times New Roman" w:eastAsia="SimSun" w:cs="Times New Roman"/>
                <w:i w:val="0"/>
                <w:iCs w:val="0"/>
                <w:color w:val="auto"/>
                <w:sz w:val="26"/>
                <w:szCs w:val="26"/>
                <w:lang w:val="en-US" w:eastAsia="zh-CN" w:bidi="ar"/>
              </w:rPr>
              <w:t>Use case</w:t>
            </w:r>
          </w:p>
        </w:tc>
        <w:tc>
          <w:tcPr>
            <w:tcW w:w="7341" w:type="dxa"/>
            <w:vAlign w:val="center"/>
          </w:tcPr>
          <w:p w14:paraId="075D826C">
            <w:pPr>
              <w:widowControl/>
              <w:spacing w:line="360" w:lineRule="auto"/>
              <w:jc w:val="both"/>
              <w:rPr>
                <w:rFonts w:hint="default" w:ascii="Times New Roman" w:hAnsi="Times New Roman" w:cs="Times New Roman"/>
                <w:i w:val="0"/>
                <w:iCs w:val="0"/>
                <w:color w:val="auto"/>
                <w:sz w:val="26"/>
                <w:szCs w:val="26"/>
              </w:rPr>
            </w:pPr>
            <w:r>
              <w:rPr>
                <w:rStyle w:val="92"/>
                <w:rFonts w:hint="default" w:ascii="Times New Roman" w:hAnsi="Times New Roman" w:eastAsia="SimSun" w:cs="Times New Roman"/>
                <w:i w:val="0"/>
                <w:iCs w:val="0"/>
                <w:color w:val="auto"/>
                <w:sz w:val="26"/>
                <w:szCs w:val="26"/>
                <w:lang w:val="en-US" w:eastAsia="zh-CN" w:bidi="ar"/>
              </w:rPr>
              <w:t>UC001_DangKy</w:t>
            </w:r>
          </w:p>
        </w:tc>
      </w:tr>
      <w:tr w14:paraId="11DBC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0" w:type="dxa"/>
            <w:vAlign w:val="center"/>
          </w:tcPr>
          <w:p w14:paraId="0DE7C02C">
            <w:pPr>
              <w:widowControl/>
              <w:spacing w:line="360" w:lineRule="auto"/>
              <w:jc w:val="left"/>
              <w:rPr>
                <w:rFonts w:hint="default" w:ascii="Times New Roman" w:hAnsi="Times New Roman" w:cs="Times New Roman"/>
                <w:i w:val="0"/>
                <w:iCs w:val="0"/>
                <w:color w:val="auto"/>
                <w:sz w:val="26"/>
                <w:szCs w:val="26"/>
              </w:rPr>
            </w:pPr>
            <w:r>
              <w:rPr>
                <w:rStyle w:val="92"/>
                <w:rFonts w:hint="default" w:ascii="Times New Roman" w:hAnsi="Times New Roman" w:eastAsia="SimSun" w:cs="Times New Roman"/>
                <w:i w:val="0"/>
                <w:iCs w:val="0"/>
                <w:color w:val="auto"/>
                <w:sz w:val="26"/>
                <w:szCs w:val="26"/>
                <w:lang w:val="en-US" w:eastAsia="zh-CN" w:bidi="ar"/>
              </w:rPr>
              <w:t>Mục đích</w:t>
            </w:r>
          </w:p>
        </w:tc>
        <w:tc>
          <w:tcPr>
            <w:tcW w:w="7341" w:type="dxa"/>
            <w:vAlign w:val="center"/>
          </w:tcPr>
          <w:p w14:paraId="0EC40AB7">
            <w:pPr>
              <w:widowControl/>
              <w:spacing w:line="360" w:lineRule="auto"/>
              <w:jc w:val="both"/>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rPr>
              <w:t>Cho phép người dùng đăng ký tài khoản mới trên hệ thống để có thể đăng nhập và sử dụng các chức năng quản lý</w:t>
            </w:r>
            <w:r>
              <w:rPr>
                <w:rFonts w:hint="default" w:ascii="Times New Roman" w:hAnsi="Times New Roman" w:eastAsia="SimSun" w:cs="Times New Roman"/>
                <w:i w:val="0"/>
                <w:iCs w:val="0"/>
                <w:color w:val="auto"/>
                <w:sz w:val="26"/>
                <w:szCs w:val="26"/>
                <w:lang w:val="en-US"/>
              </w:rPr>
              <w:t xml:space="preserve"> chi tiêu</w:t>
            </w:r>
            <w:r>
              <w:rPr>
                <w:rFonts w:hint="default" w:ascii="Times New Roman" w:hAnsi="Times New Roman" w:eastAsia="SimSun" w:cs="Times New Roman"/>
                <w:i w:val="0"/>
                <w:iCs w:val="0"/>
                <w:color w:val="auto"/>
                <w:sz w:val="26"/>
                <w:szCs w:val="26"/>
              </w:rPr>
              <w:t xml:space="preserve"> cá nhân.</w:t>
            </w:r>
          </w:p>
        </w:tc>
      </w:tr>
      <w:tr w14:paraId="0675B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0" w:type="dxa"/>
            <w:vAlign w:val="center"/>
          </w:tcPr>
          <w:p w14:paraId="3681879E">
            <w:pPr>
              <w:widowControl/>
              <w:spacing w:line="360" w:lineRule="auto"/>
              <w:jc w:val="left"/>
              <w:rPr>
                <w:rFonts w:hint="default" w:ascii="Times New Roman" w:hAnsi="Times New Roman" w:cs="Times New Roman"/>
                <w:i w:val="0"/>
                <w:iCs w:val="0"/>
                <w:color w:val="auto"/>
                <w:sz w:val="26"/>
                <w:szCs w:val="26"/>
              </w:rPr>
            </w:pPr>
            <w:r>
              <w:rPr>
                <w:rStyle w:val="92"/>
                <w:rFonts w:hint="default" w:ascii="Times New Roman" w:hAnsi="Times New Roman" w:eastAsia="SimSun" w:cs="Times New Roman"/>
                <w:i w:val="0"/>
                <w:iCs w:val="0"/>
                <w:color w:val="auto"/>
                <w:sz w:val="26"/>
                <w:szCs w:val="26"/>
                <w:lang w:val="en-US" w:eastAsia="zh-CN" w:bidi="ar"/>
              </w:rPr>
              <w:t>Mô tả</w:t>
            </w:r>
          </w:p>
        </w:tc>
        <w:tc>
          <w:tcPr>
            <w:tcW w:w="7341" w:type="dxa"/>
            <w:vAlign w:val="center"/>
          </w:tcPr>
          <w:p w14:paraId="223C82E1">
            <w:pPr>
              <w:widowControl/>
              <w:spacing w:line="360" w:lineRule="auto"/>
              <w:jc w:val="both"/>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rPr>
              <w:t>Người dùng nhập các thông tin gồm Họ tên, Email và Mật khẩu để tạo tài khoản. Hệ thống kiểm tra tính hợp lệ của dữ liệu, kiểm tra email chưa tồn tại, mã hóa mật khẩu và lưu thông tin tài khoản vào hệ thống. Sau khi đăng ký thành công, hệ thống chuyển hướng người dùng về màn hình đăng nhập</w:t>
            </w:r>
            <w:r>
              <w:rPr>
                <w:rFonts w:hint="default" w:ascii="Times New Roman" w:hAnsi="Times New Roman" w:eastAsia="SimSun" w:cs="Times New Roman"/>
                <w:i w:val="0"/>
                <w:iCs w:val="0"/>
                <w:color w:val="auto"/>
                <w:sz w:val="26"/>
                <w:szCs w:val="26"/>
                <w:lang w:eastAsia="zh-CN" w:bidi="ar"/>
              </w:rPr>
              <w:t>.</w:t>
            </w:r>
          </w:p>
        </w:tc>
      </w:tr>
      <w:tr w14:paraId="41F1C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0" w:type="dxa"/>
            <w:vAlign w:val="center"/>
          </w:tcPr>
          <w:p w14:paraId="6D7A9C2E">
            <w:pPr>
              <w:widowControl/>
              <w:spacing w:line="360" w:lineRule="auto"/>
              <w:jc w:val="left"/>
              <w:rPr>
                <w:rFonts w:hint="default" w:ascii="Times New Roman" w:hAnsi="Times New Roman" w:cs="Times New Roman"/>
                <w:i w:val="0"/>
                <w:iCs w:val="0"/>
                <w:color w:val="auto"/>
                <w:sz w:val="26"/>
                <w:szCs w:val="26"/>
              </w:rPr>
            </w:pPr>
            <w:r>
              <w:rPr>
                <w:rStyle w:val="92"/>
                <w:rFonts w:hint="default" w:ascii="Times New Roman" w:hAnsi="Times New Roman" w:eastAsia="SimSun" w:cs="Times New Roman"/>
                <w:i w:val="0"/>
                <w:iCs w:val="0"/>
                <w:color w:val="auto"/>
                <w:sz w:val="26"/>
                <w:szCs w:val="26"/>
                <w:lang w:val="en-US" w:eastAsia="zh-CN" w:bidi="ar"/>
              </w:rPr>
              <w:t>Tác nhân</w:t>
            </w:r>
          </w:p>
        </w:tc>
        <w:tc>
          <w:tcPr>
            <w:tcW w:w="7341" w:type="dxa"/>
            <w:vAlign w:val="center"/>
          </w:tcPr>
          <w:p w14:paraId="13C6853A">
            <w:pPr>
              <w:widowControl/>
              <w:spacing w:line="360" w:lineRule="auto"/>
              <w:jc w:val="both"/>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val="en-US" w:eastAsia="zh-CN" w:bidi="ar"/>
              </w:rPr>
              <w:t>Người dùng (User).</w:t>
            </w:r>
          </w:p>
        </w:tc>
      </w:tr>
      <w:tr w14:paraId="2547D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0" w:type="dxa"/>
            <w:vAlign w:val="center"/>
          </w:tcPr>
          <w:p w14:paraId="73696F86">
            <w:pPr>
              <w:widowControl/>
              <w:spacing w:line="360" w:lineRule="auto"/>
              <w:jc w:val="left"/>
              <w:rPr>
                <w:rFonts w:hint="default" w:ascii="Times New Roman" w:hAnsi="Times New Roman" w:cs="Times New Roman"/>
                <w:i w:val="0"/>
                <w:iCs w:val="0"/>
                <w:color w:val="auto"/>
                <w:sz w:val="26"/>
                <w:szCs w:val="26"/>
              </w:rPr>
            </w:pPr>
            <w:r>
              <w:rPr>
                <w:rStyle w:val="92"/>
                <w:rFonts w:hint="default" w:ascii="Times New Roman" w:hAnsi="Times New Roman" w:eastAsia="SimSun" w:cs="Times New Roman"/>
                <w:i w:val="0"/>
                <w:iCs w:val="0"/>
                <w:color w:val="auto"/>
                <w:sz w:val="26"/>
                <w:szCs w:val="26"/>
                <w:lang w:val="en-US" w:eastAsia="zh-CN" w:bidi="ar"/>
              </w:rPr>
              <w:t>Điều kiện trước</w:t>
            </w:r>
          </w:p>
        </w:tc>
        <w:tc>
          <w:tcPr>
            <w:tcW w:w="7341" w:type="dxa"/>
            <w:vAlign w:val="center"/>
          </w:tcPr>
          <w:p w14:paraId="2EE86A6E">
            <w:pPr>
              <w:widowControl/>
              <w:spacing w:line="360" w:lineRule="auto"/>
              <w:jc w:val="both"/>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val="fr-FR" w:eastAsia="zh-CN" w:bidi="ar"/>
              </w:rPr>
              <w:t xml:space="preserve">Người dùng có kết nối Internet. </w:t>
            </w:r>
            <w:r>
              <w:rPr>
                <w:rFonts w:hint="default" w:ascii="Times New Roman" w:hAnsi="Times New Roman" w:eastAsia="SimSun" w:cs="Times New Roman"/>
                <w:i w:val="0"/>
                <w:iCs w:val="0"/>
                <w:color w:val="auto"/>
                <w:sz w:val="26"/>
                <w:szCs w:val="26"/>
              </w:rPr>
              <w:t>Người dùng đang ở giao diện đăng ký tài khoản</w:t>
            </w:r>
          </w:p>
        </w:tc>
      </w:tr>
      <w:tr w14:paraId="6FC5F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0" w:type="dxa"/>
            <w:vAlign w:val="center"/>
          </w:tcPr>
          <w:p w14:paraId="4FFAE779">
            <w:pPr>
              <w:widowControl/>
              <w:spacing w:line="360" w:lineRule="auto"/>
              <w:jc w:val="left"/>
              <w:rPr>
                <w:rFonts w:hint="default" w:ascii="Times New Roman" w:hAnsi="Times New Roman" w:cs="Times New Roman"/>
                <w:i w:val="0"/>
                <w:iCs w:val="0"/>
                <w:color w:val="auto"/>
                <w:sz w:val="26"/>
                <w:szCs w:val="26"/>
              </w:rPr>
            </w:pPr>
            <w:r>
              <w:rPr>
                <w:rStyle w:val="92"/>
                <w:rFonts w:hint="default" w:ascii="Times New Roman" w:hAnsi="Times New Roman" w:eastAsia="SimSun" w:cs="Times New Roman"/>
                <w:i w:val="0"/>
                <w:iCs w:val="0"/>
                <w:color w:val="auto"/>
                <w:sz w:val="26"/>
                <w:szCs w:val="26"/>
                <w:lang w:val="en-US" w:eastAsia="zh-CN" w:bidi="ar"/>
              </w:rPr>
              <w:t>Điều kiện sau</w:t>
            </w:r>
          </w:p>
        </w:tc>
        <w:tc>
          <w:tcPr>
            <w:tcW w:w="7341" w:type="dxa"/>
            <w:vAlign w:val="center"/>
          </w:tcPr>
          <w:p w14:paraId="678EE3CC">
            <w:pPr>
              <w:widowControl/>
              <w:spacing w:line="360" w:lineRule="auto"/>
              <w:jc w:val="both"/>
              <w:rPr>
                <w:rFonts w:hint="default" w:ascii="Times New Roman" w:hAnsi="Times New Roman" w:cs="Times New Roman"/>
                <w:i w:val="0"/>
                <w:iCs w:val="0"/>
                <w:color w:val="auto"/>
                <w:sz w:val="26"/>
                <w:szCs w:val="26"/>
                <w:lang w:val="en-US"/>
              </w:rPr>
            </w:pPr>
            <w:r>
              <w:rPr>
                <w:rFonts w:hint="default" w:ascii="Times New Roman" w:hAnsi="Times New Roman" w:eastAsia="SimSun" w:cs="Times New Roman"/>
                <w:i w:val="0"/>
                <w:iCs w:val="0"/>
                <w:color w:val="auto"/>
                <w:sz w:val="26"/>
                <w:szCs w:val="26"/>
              </w:rPr>
              <w:t>ài khoản mới được tạo thành công và lưu vào cơ sở dữ liệu.Người dùng được chuyển về màn hình Đăng nhập.</w:t>
            </w:r>
          </w:p>
        </w:tc>
      </w:tr>
      <w:tr w14:paraId="782E5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0" w:type="dxa"/>
            <w:vAlign w:val="center"/>
          </w:tcPr>
          <w:p w14:paraId="189FD36C">
            <w:pPr>
              <w:widowControl/>
              <w:spacing w:line="360" w:lineRule="auto"/>
              <w:jc w:val="left"/>
              <w:rPr>
                <w:rFonts w:hint="default" w:ascii="Times New Roman" w:hAnsi="Times New Roman" w:cs="Times New Roman"/>
                <w:i w:val="0"/>
                <w:iCs w:val="0"/>
                <w:color w:val="auto"/>
                <w:sz w:val="26"/>
                <w:szCs w:val="26"/>
              </w:rPr>
            </w:pPr>
            <w:r>
              <w:rPr>
                <w:rStyle w:val="92"/>
                <w:rFonts w:hint="default" w:ascii="Times New Roman" w:hAnsi="Times New Roman" w:eastAsia="SimSun" w:cs="Times New Roman"/>
                <w:i w:val="0"/>
                <w:iCs w:val="0"/>
                <w:color w:val="auto"/>
                <w:sz w:val="26"/>
                <w:szCs w:val="26"/>
                <w:lang w:val="en-US" w:eastAsia="zh-CN" w:bidi="ar"/>
              </w:rPr>
              <w:t>Luồng sự kiện chính (Basic Flows)</w:t>
            </w:r>
          </w:p>
        </w:tc>
        <w:tc>
          <w:tcPr>
            <w:tcW w:w="7341" w:type="dxa"/>
            <w:vAlign w:val="center"/>
          </w:tcPr>
          <w:p w14:paraId="467E958C">
            <w:pPr>
              <w:widowControl/>
              <w:numPr>
                <w:ilvl w:val="0"/>
                <w:numId w:val="12"/>
              </w:numPr>
              <w:spacing w:line="360" w:lineRule="auto"/>
              <w:jc w:val="both"/>
              <w:rPr>
                <w:rFonts w:hint="default" w:ascii="Times New Roman" w:hAnsi="Times New Roman" w:eastAsia="SimSun" w:cs="Times New Roman"/>
                <w:i w:val="0"/>
                <w:iCs w:val="0"/>
                <w:color w:val="auto"/>
                <w:sz w:val="26"/>
                <w:szCs w:val="26"/>
                <w:lang w:eastAsia="zh-CN" w:bidi="ar"/>
              </w:rPr>
            </w:pPr>
            <w:r>
              <w:rPr>
                <w:rFonts w:hint="default" w:ascii="Times New Roman" w:hAnsi="Times New Roman" w:eastAsia="SimSun" w:cs="Times New Roman"/>
                <w:i w:val="0"/>
                <w:iCs w:val="0"/>
                <w:color w:val="auto"/>
                <w:sz w:val="26"/>
                <w:szCs w:val="26"/>
                <w:lang w:val="en-US" w:eastAsia="zh-CN" w:bidi="ar"/>
              </w:rPr>
              <w:t>Người dùng mờ màn hình Đăng ký</w:t>
            </w:r>
          </w:p>
          <w:p w14:paraId="013C085C">
            <w:pPr>
              <w:widowControl/>
              <w:numPr>
                <w:ilvl w:val="0"/>
                <w:numId w:val="12"/>
              </w:numPr>
              <w:spacing w:line="360" w:lineRule="auto"/>
              <w:jc w:val="both"/>
              <w:rPr>
                <w:rFonts w:hint="default" w:ascii="Times New Roman" w:hAnsi="Times New Roman" w:eastAsia="SimSun" w:cs="Times New Roman"/>
                <w:i w:val="0"/>
                <w:iCs w:val="0"/>
                <w:color w:val="auto"/>
                <w:sz w:val="26"/>
                <w:szCs w:val="26"/>
                <w:lang w:eastAsia="zh-CN" w:bidi="ar"/>
              </w:rPr>
            </w:pPr>
            <w:r>
              <w:rPr>
                <w:rFonts w:hint="default" w:ascii="Times New Roman" w:hAnsi="Times New Roman" w:eastAsia="SimSun" w:cs="Times New Roman"/>
                <w:i w:val="0"/>
                <w:iCs w:val="0"/>
                <w:color w:val="auto"/>
                <w:sz w:val="26"/>
                <w:szCs w:val="26"/>
                <w:lang w:eastAsia="zh-CN" w:bidi="ar"/>
              </w:rPr>
              <w:t>Người dùng nhập</w:t>
            </w:r>
            <w:r>
              <w:rPr>
                <w:rFonts w:hint="default" w:ascii="Times New Roman" w:hAnsi="Times New Roman" w:eastAsia="SimSun" w:cs="Times New Roman"/>
                <w:i w:val="0"/>
                <w:iCs w:val="0"/>
                <w:color w:val="auto"/>
                <w:sz w:val="26"/>
                <w:szCs w:val="26"/>
                <w:lang w:val="en-US" w:eastAsia="zh-CN" w:bidi="ar"/>
              </w:rPr>
              <w:t xml:space="preserve"> các thông tin: Họ tên,</w:t>
            </w:r>
            <w:r>
              <w:rPr>
                <w:rFonts w:hint="default" w:ascii="Times New Roman" w:hAnsi="Times New Roman" w:eastAsia="SimSun" w:cs="Times New Roman"/>
                <w:i w:val="0"/>
                <w:iCs w:val="0"/>
                <w:color w:val="auto"/>
                <w:sz w:val="26"/>
                <w:szCs w:val="26"/>
                <w:lang w:eastAsia="zh-CN" w:bidi="ar"/>
              </w:rPr>
              <w:t xml:space="preserve"> </w:t>
            </w:r>
            <w:r>
              <w:rPr>
                <w:rFonts w:hint="default" w:ascii="Times New Roman" w:hAnsi="Times New Roman" w:eastAsia="SimSun" w:cs="Times New Roman"/>
                <w:i w:val="0"/>
                <w:iCs w:val="0"/>
                <w:color w:val="auto"/>
                <w:sz w:val="26"/>
                <w:szCs w:val="26"/>
                <w:lang w:val="en-US" w:eastAsia="zh-CN" w:bidi="ar"/>
              </w:rPr>
              <w:t>e</w:t>
            </w:r>
            <w:r>
              <w:rPr>
                <w:rFonts w:hint="default" w:ascii="Times New Roman" w:hAnsi="Times New Roman" w:eastAsia="SimSun" w:cs="Times New Roman"/>
                <w:i w:val="0"/>
                <w:iCs w:val="0"/>
                <w:color w:val="auto"/>
                <w:sz w:val="26"/>
                <w:szCs w:val="26"/>
                <w:lang w:eastAsia="zh-CN" w:bidi="ar"/>
              </w:rPr>
              <w:t xml:space="preserve">mail và Mật khẩu. </w:t>
            </w:r>
          </w:p>
          <w:p w14:paraId="7719657E">
            <w:pPr>
              <w:widowControl/>
              <w:numPr>
                <w:ilvl w:val="0"/>
                <w:numId w:val="12"/>
              </w:numPr>
              <w:spacing w:line="360" w:lineRule="auto"/>
              <w:jc w:val="both"/>
              <w:rPr>
                <w:rFonts w:hint="default" w:ascii="Times New Roman" w:hAnsi="Times New Roman" w:eastAsia="SimSun" w:cs="Times New Roman"/>
                <w:i w:val="0"/>
                <w:iCs w:val="0"/>
                <w:color w:val="auto"/>
                <w:sz w:val="26"/>
                <w:szCs w:val="26"/>
                <w:lang w:eastAsia="zh-CN" w:bidi="ar"/>
              </w:rPr>
            </w:pPr>
            <w:r>
              <w:rPr>
                <w:rFonts w:hint="default" w:ascii="Times New Roman" w:hAnsi="Times New Roman" w:eastAsia="SimSun" w:cs="Times New Roman"/>
                <w:i w:val="0"/>
                <w:iCs w:val="0"/>
                <w:color w:val="auto"/>
                <w:sz w:val="26"/>
                <w:szCs w:val="26"/>
                <w:lang w:eastAsia="zh-CN" w:bidi="ar"/>
              </w:rPr>
              <w:t>Người dùng nhấn nút "Đăng ký"</w:t>
            </w:r>
            <w:r>
              <w:rPr>
                <w:rFonts w:hint="default" w:ascii="Times New Roman" w:hAnsi="Times New Roman" w:eastAsia="SimSun" w:cs="Times New Roman"/>
                <w:i w:val="0"/>
                <w:iCs w:val="0"/>
                <w:color w:val="auto"/>
                <w:sz w:val="26"/>
                <w:szCs w:val="26"/>
                <w:lang w:val="en-US" w:eastAsia="zh-CN" w:bidi="ar"/>
              </w:rPr>
              <w:t>.</w:t>
            </w:r>
          </w:p>
          <w:p w14:paraId="24579C32">
            <w:pPr>
              <w:widowControl/>
              <w:numPr>
                <w:ilvl w:val="0"/>
                <w:numId w:val="12"/>
              </w:numPr>
              <w:spacing w:line="360" w:lineRule="auto"/>
              <w:jc w:val="both"/>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eastAsia="zh-CN" w:bidi="ar"/>
              </w:rPr>
              <w:t xml:space="preserve">Hệ thống kiểm tra tính hợp lệ của dữ liệu. </w:t>
            </w:r>
          </w:p>
          <w:p w14:paraId="500FEE20">
            <w:pPr>
              <w:widowControl/>
              <w:numPr>
                <w:ilvl w:val="0"/>
                <w:numId w:val="12"/>
              </w:numPr>
              <w:spacing w:line="360" w:lineRule="auto"/>
              <w:jc w:val="both"/>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eastAsia="zh-CN" w:bidi="ar"/>
              </w:rPr>
              <w:t xml:space="preserve"> Hệ thống </w:t>
            </w:r>
            <w:r>
              <w:rPr>
                <w:rFonts w:hint="default" w:ascii="Times New Roman" w:hAnsi="Times New Roman" w:eastAsia="SimSun" w:cs="Times New Roman"/>
                <w:i w:val="0"/>
                <w:iCs w:val="0"/>
                <w:color w:val="auto"/>
                <w:sz w:val="26"/>
                <w:szCs w:val="26"/>
                <w:lang w:val="en-US" w:eastAsia="zh-CN" w:bidi="ar"/>
              </w:rPr>
              <w:t>kiểm tra email đã tồn tại trên hệ thống hay chưa.</w:t>
            </w:r>
          </w:p>
          <w:p w14:paraId="0E2F11CD">
            <w:pPr>
              <w:widowControl/>
              <w:numPr>
                <w:ilvl w:val="0"/>
                <w:numId w:val="12"/>
              </w:numPr>
              <w:spacing w:line="360" w:lineRule="auto"/>
              <w:jc w:val="both"/>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eastAsia="zh-CN" w:bidi="ar"/>
              </w:rPr>
              <w:t xml:space="preserve">Hệ thống </w:t>
            </w:r>
            <w:r>
              <w:rPr>
                <w:rFonts w:hint="default" w:ascii="Times New Roman" w:hAnsi="Times New Roman" w:eastAsia="SimSun" w:cs="Times New Roman"/>
                <w:i w:val="0"/>
                <w:iCs w:val="0"/>
                <w:color w:val="auto"/>
                <w:sz w:val="26"/>
                <w:szCs w:val="26"/>
                <w:lang w:val="en-US" w:eastAsia="zh-CN" w:bidi="ar"/>
              </w:rPr>
              <w:t xml:space="preserve">mã hóa mật khẩu </w:t>
            </w:r>
          </w:p>
          <w:p w14:paraId="3ECAA696">
            <w:pPr>
              <w:widowControl/>
              <w:numPr>
                <w:ilvl w:val="0"/>
                <w:numId w:val="12"/>
              </w:numPr>
              <w:spacing w:line="360" w:lineRule="auto"/>
              <w:jc w:val="both"/>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val="en-US" w:eastAsia="zh-CN" w:bidi="ar"/>
              </w:rPr>
              <w:t xml:space="preserve">Hệ thống </w:t>
            </w:r>
            <w:r>
              <w:rPr>
                <w:rFonts w:hint="default" w:ascii="Times New Roman" w:hAnsi="Times New Roman" w:eastAsia="SimSun" w:cs="Times New Roman"/>
                <w:i w:val="0"/>
                <w:iCs w:val="0"/>
                <w:color w:val="auto"/>
                <w:sz w:val="26"/>
                <w:szCs w:val="26"/>
              </w:rPr>
              <w:t>lưu thông tin tài khoản mới vào cơ sở dữ liệu (</w:t>
            </w:r>
            <w:r>
              <w:rPr>
                <w:rFonts w:hint="default" w:ascii="Times New Roman" w:hAnsi="Times New Roman" w:eastAsia="SimSun" w:cs="Times New Roman"/>
                <w:i w:val="0"/>
                <w:iCs w:val="0"/>
                <w:color w:val="auto"/>
                <w:sz w:val="26"/>
                <w:szCs w:val="26"/>
                <w:lang w:val="en-US"/>
              </w:rPr>
              <w:t>MySQL</w:t>
            </w:r>
            <w:r>
              <w:rPr>
                <w:rFonts w:hint="default" w:ascii="Times New Roman" w:hAnsi="Times New Roman" w:eastAsia="SimSun" w:cs="Times New Roman"/>
                <w:i w:val="0"/>
                <w:iCs w:val="0"/>
                <w:color w:val="auto"/>
                <w:sz w:val="26"/>
                <w:szCs w:val="26"/>
              </w:rPr>
              <w:t>).</w:t>
            </w:r>
          </w:p>
          <w:p w14:paraId="7F659C69">
            <w:pPr>
              <w:widowControl/>
              <w:numPr>
                <w:ilvl w:val="0"/>
                <w:numId w:val="12"/>
              </w:numPr>
              <w:spacing w:line="360" w:lineRule="auto"/>
              <w:jc w:val="both"/>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rPr>
              <w:t>Hệ thống</w:t>
            </w:r>
            <w:r>
              <w:rPr>
                <w:rFonts w:hint="default" w:ascii="Times New Roman" w:hAnsi="Times New Roman" w:eastAsia="SimSun" w:cs="Times New Roman"/>
                <w:i w:val="0"/>
                <w:iCs w:val="0"/>
                <w:color w:val="auto"/>
                <w:sz w:val="26"/>
                <w:szCs w:val="26"/>
                <w:lang w:val="en-US"/>
              </w:rPr>
              <w:t xml:space="preserve"> </w:t>
            </w:r>
            <w:r>
              <w:rPr>
                <w:rFonts w:hint="default" w:ascii="Times New Roman" w:hAnsi="Times New Roman" w:eastAsia="SimSun" w:cs="Times New Roman"/>
                <w:i w:val="0"/>
                <w:iCs w:val="0"/>
                <w:color w:val="auto"/>
                <w:sz w:val="26"/>
                <w:szCs w:val="26"/>
              </w:rPr>
              <w:t>chuyển hướng người dùng về giao diện Đăng nhập.</w:t>
            </w:r>
          </w:p>
        </w:tc>
      </w:tr>
      <w:tr w14:paraId="739C4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0" w:type="dxa"/>
            <w:vAlign w:val="center"/>
          </w:tcPr>
          <w:p w14:paraId="242A1554">
            <w:pPr>
              <w:widowControl/>
              <w:spacing w:line="360" w:lineRule="auto"/>
              <w:jc w:val="left"/>
              <w:rPr>
                <w:rFonts w:hint="default" w:ascii="Times New Roman" w:hAnsi="Times New Roman" w:cs="Times New Roman"/>
                <w:i w:val="0"/>
                <w:iCs w:val="0"/>
                <w:color w:val="auto"/>
                <w:sz w:val="26"/>
                <w:szCs w:val="26"/>
              </w:rPr>
            </w:pPr>
            <w:r>
              <w:rPr>
                <w:rStyle w:val="92"/>
                <w:rFonts w:hint="default" w:ascii="Times New Roman" w:hAnsi="Times New Roman" w:eastAsia="SimSun" w:cs="Times New Roman"/>
                <w:i w:val="0"/>
                <w:iCs w:val="0"/>
                <w:color w:val="auto"/>
                <w:sz w:val="26"/>
                <w:szCs w:val="26"/>
                <w:lang w:val="en-US" w:eastAsia="zh-CN" w:bidi="ar"/>
              </w:rPr>
              <w:t>Luồng sự kiện phụ (Alternative Flows)</w:t>
            </w:r>
          </w:p>
        </w:tc>
        <w:tc>
          <w:tcPr>
            <w:tcW w:w="7341" w:type="dxa"/>
            <w:vAlign w:val="center"/>
          </w:tcPr>
          <w:p w14:paraId="6243FD45">
            <w:pPr>
              <w:widowControl w:val="0"/>
              <w:numPr>
                <w:ilvl w:val="1"/>
                <w:numId w:val="13"/>
              </w:numPr>
              <w:spacing w:line="360" w:lineRule="auto"/>
              <w:jc w:val="both"/>
              <w:rPr>
                <w:rFonts w:hint="default" w:ascii="Times New Roman" w:hAnsi="Times New Roman" w:eastAsia="SimSun" w:cs="Times New Roman"/>
                <w:i w:val="0"/>
                <w:iCs w:val="0"/>
                <w:color w:val="auto"/>
                <w:sz w:val="26"/>
                <w:szCs w:val="26"/>
                <w:lang w:eastAsia="zh-CN" w:bidi="ar"/>
              </w:rPr>
            </w:pPr>
            <w:r>
              <w:rPr>
                <w:rStyle w:val="92"/>
                <w:rFonts w:hint="default" w:ascii="Times New Roman" w:hAnsi="Times New Roman" w:eastAsia="SimSun" w:cs="Times New Roman"/>
                <w:i w:val="0"/>
                <w:iCs w:val="0"/>
                <w:color w:val="auto"/>
                <w:sz w:val="26"/>
                <w:szCs w:val="26"/>
                <w:lang w:eastAsia="zh-CN" w:bidi="ar"/>
              </w:rPr>
              <w:t>Bỏ trống thông tin</w:t>
            </w:r>
            <w:r>
              <w:rPr>
                <w:rFonts w:hint="default" w:ascii="Times New Roman" w:hAnsi="Times New Roman" w:eastAsia="SimSun" w:cs="Times New Roman"/>
                <w:i w:val="0"/>
                <w:iCs w:val="0"/>
                <w:color w:val="auto"/>
                <w:sz w:val="26"/>
                <w:szCs w:val="26"/>
                <w:lang w:eastAsia="zh-CN" w:bidi="ar"/>
              </w:rPr>
              <w:t xml:space="preserve"> - Người dùng không nhập</w:t>
            </w:r>
            <w:r>
              <w:rPr>
                <w:rFonts w:hint="default" w:ascii="Times New Roman" w:hAnsi="Times New Roman" w:eastAsia="SimSun" w:cs="Times New Roman"/>
                <w:i w:val="0"/>
                <w:iCs w:val="0"/>
                <w:color w:val="auto"/>
                <w:sz w:val="26"/>
                <w:szCs w:val="26"/>
                <w:lang w:val="en-US" w:eastAsia="zh-CN" w:bidi="ar"/>
              </w:rPr>
              <w:t xml:space="preserve"> đủ Họ tên, </w:t>
            </w:r>
            <w:r>
              <w:rPr>
                <w:rFonts w:hint="default" w:ascii="Times New Roman" w:hAnsi="Times New Roman" w:eastAsia="SimSun" w:cs="Times New Roman"/>
                <w:i w:val="0"/>
                <w:iCs w:val="0"/>
                <w:color w:val="auto"/>
                <w:sz w:val="26"/>
                <w:szCs w:val="26"/>
                <w:lang w:eastAsia="zh-CN" w:bidi="ar"/>
              </w:rPr>
              <w:t xml:space="preserve"> Email hoặc Mật khẩu. </w:t>
            </w:r>
          </w:p>
          <w:p w14:paraId="5C099963">
            <w:pPr>
              <w:widowControl w:val="0"/>
              <w:numPr>
                <w:ilvl w:val="0"/>
                <w:numId w:val="0"/>
              </w:numPr>
              <w:spacing w:line="360" w:lineRule="auto"/>
              <w:ind w:leftChars="0"/>
              <w:jc w:val="both"/>
              <w:rPr>
                <w:rFonts w:hint="default" w:ascii="Times New Roman" w:hAnsi="Times New Roman" w:eastAsia="SimSun" w:cs="Times New Roman"/>
                <w:i w:val="0"/>
                <w:iCs w:val="0"/>
                <w:color w:val="auto"/>
                <w:sz w:val="26"/>
                <w:szCs w:val="26"/>
                <w:lang w:eastAsia="zh-CN" w:bidi="ar"/>
              </w:rPr>
            </w:pPr>
            <w:r>
              <w:rPr>
                <w:rFonts w:hint="default" w:ascii="Times New Roman" w:hAnsi="Times New Roman" w:eastAsia="SimSun" w:cs="Times New Roman"/>
                <w:i w:val="0"/>
                <w:iCs w:val="0"/>
                <w:color w:val="auto"/>
                <w:sz w:val="26"/>
                <w:szCs w:val="26"/>
                <w:lang w:eastAsia="zh-CN" w:bidi="ar"/>
              </w:rPr>
              <w:t>- Hệ thống hiển thị: "Vui lòng nhập đầy đủ thông tin".</w:t>
            </w:r>
          </w:p>
          <w:p w14:paraId="7D80EF2F">
            <w:pPr>
              <w:widowControl w:val="0"/>
              <w:numPr>
                <w:ilvl w:val="0"/>
                <w:numId w:val="0"/>
              </w:numPr>
              <w:spacing w:line="360" w:lineRule="auto"/>
              <w:ind w:leftChars="0"/>
              <w:jc w:val="both"/>
              <w:rPr>
                <w:rFonts w:hint="default" w:ascii="Times New Roman" w:hAnsi="Times New Roman" w:eastAsia="SimSun" w:cs="Times New Roman"/>
                <w:i w:val="0"/>
                <w:iCs w:val="0"/>
                <w:color w:val="auto"/>
                <w:sz w:val="26"/>
                <w:szCs w:val="26"/>
                <w:lang w:eastAsia="zh-CN" w:bidi="ar"/>
              </w:rPr>
            </w:pPr>
            <w:r>
              <w:rPr>
                <w:rFonts w:hint="default" w:ascii="Times New Roman" w:hAnsi="Times New Roman" w:eastAsia="SimSun" w:cs="Times New Roman"/>
                <w:i w:val="0"/>
                <w:iCs w:val="0"/>
                <w:color w:val="auto"/>
                <w:sz w:val="26"/>
                <w:szCs w:val="26"/>
                <w:lang w:eastAsia="zh-CN" w:bidi="ar"/>
              </w:rPr>
              <w:t>- Quay lại bước 2.</w:t>
            </w:r>
          </w:p>
          <w:p w14:paraId="5597D933">
            <w:pPr>
              <w:widowControl/>
              <w:spacing w:line="360" w:lineRule="auto"/>
              <w:jc w:val="both"/>
              <w:rPr>
                <w:rFonts w:hint="default" w:ascii="Times New Roman" w:hAnsi="Times New Roman" w:eastAsia="SimSun" w:cs="Times New Roman"/>
                <w:i w:val="0"/>
                <w:iCs w:val="0"/>
                <w:color w:val="auto"/>
                <w:sz w:val="26"/>
                <w:szCs w:val="26"/>
                <w:lang w:eastAsia="zh-CN" w:bidi="ar"/>
              </w:rPr>
            </w:pPr>
            <w:r>
              <w:rPr>
                <w:rStyle w:val="92"/>
                <w:rFonts w:hint="default" w:ascii="Times New Roman" w:hAnsi="Times New Roman" w:eastAsia="SimSun" w:cs="Times New Roman"/>
                <w:i w:val="0"/>
                <w:iCs w:val="0"/>
                <w:color w:val="auto"/>
                <w:sz w:val="26"/>
                <w:szCs w:val="26"/>
                <w:lang w:eastAsia="zh-CN" w:bidi="ar"/>
              </w:rPr>
              <w:t>4.1. Email không hợp lệ</w:t>
            </w:r>
            <w:r>
              <w:rPr>
                <w:rFonts w:hint="default" w:ascii="Times New Roman" w:hAnsi="Times New Roman" w:eastAsia="SimSun" w:cs="Times New Roman"/>
                <w:i w:val="0"/>
                <w:iCs w:val="0"/>
                <w:color w:val="auto"/>
                <w:sz w:val="26"/>
                <w:szCs w:val="26"/>
                <w:lang w:eastAsia="zh-CN" w:bidi="ar"/>
              </w:rPr>
              <w:t xml:space="preserve"> </w:t>
            </w:r>
          </w:p>
          <w:p w14:paraId="7E69C094">
            <w:pPr>
              <w:widowControl/>
              <w:spacing w:line="360" w:lineRule="auto"/>
              <w:jc w:val="both"/>
              <w:rPr>
                <w:rFonts w:hint="default" w:ascii="Times New Roman" w:hAnsi="Times New Roman" w:eastAsia="SimSun" w:cs="Times New Roman"/>
                <w:i w:val="0"/>
                <w:iCs w:val="0"/>
                <w:color w:val="auto"/>
                <w:sz w:val="26"/>
                <w:szCs w:val="26"/>
                <w:lang w:eastAsia="zh-CN" w:bidi="ar"/>
              </w:rPr>
            </w:pPr>
            <w:r>
              <w:rPr>
                <w:rFonts w:hint="default" w:ascii="Times New Roman" w:hAnsi="Times New Roman" w:eastAsia="SimSun" w:cs="Times New Roman"/>
                <w:i w:val="0"/>
                <w:iCs w:val="0"/>
                <w:color w:val="auto"/>
                <w:sz w:val="26"/>
                <w:szCs w:val="26"/>
                <w:lang w:eastAsia="zh-CN" w:bidi="ar"/>
              </w:rPr>
              <w:t xml:space="preserve">- Hệ thống phát hiện Email sai định dạng. </w:t>
            </w:r>
          </w:p>
          <w:p w14:paraId="6F977C76">
            <w:pPr>
              <w:widowControl/>
              <w:spacing w:line="360" w:lineRule="auto"/>
              <w:jc w:val="both"/>
              <w:rPr>
                <w:rFonts w:hint="default" w:ascii="Times New Roman" w:hAnsi="Times New Roman" w:eastAsia="SimSun" w:cs="Times New Roman"/>
                <w:i w:val="0"/>
                <w:iCs w:val="0"/>
                <w:color w:val="auto"/>
                <w:sz w:val="26"/>
                <w:szCs w:val="26"/>
                <w:lang w:eastAsia="zh-CN" w:bidi="ar"/>
              </w:rPr>
            </w:pPr>
            <w:r>
              <w:rPr>
                <w:rFonts w:hint="default" w:ascii="Times New Roman" w:hAnsi="Times New Roman" w:eastAsia="SimSun" w:cs="Times New Roman"/>
                <w:i w:val="0"/>
                <w:iCs w:val="0"/>
                <w:color w:val="auto"/>
                <w:sz w:val="26"/>
                <w:szCs w:val="26"/>
                <w:lang w:eastAsia="zh-CN" w:bidi="ar"/>
              </w:rPr>
              <w:t xml:space="preserve">- Hiển thị: "Email không đúng định dạng". </w:t>
            </w:r>
          </w:p>
          <w:p w14:paraId="5664DCB4">
            <w:pPr>
              <w:widowControl/>
              <w:spacing w:line="360" w:lineRule="auto"/>
              <w:jc w:val="both"/>
              <w:rPr>
                <w:rFonts w:hint="default" w:ascii="Times New Roman" w:hAnsi="Times New Roman" w:eastAsia="SimSun" w:cs="Times New Roman"/>
                <w:i w:val="0"/>
                <w:iCs w:val="0"/>
                <w:color w:val="auto"/>
                <w:sz w:val="26"/>
                <w:szCs w:val="26"/>
                <w:lang w:eastAsia="zh-CN" w:bidi="ar"/>
              </w:rPr>
            </w:pPr>
            <w:r>
              <w:rPr>
                <w:rFonts w:hint="default" w:ascii="Times New Roman" w:hAnsi="Times New Roman" w:eastAsia="SimSun" w:cs="Times New Roman"/>
                <w:i w:val="0"/>
                <w:iCs w:val="0"/>
                <w:color w:val="auto"/>
                <w:sz w:val="26"/>
                <w:szCs w:val="26"/>
                <w:lang w:eastAsia="zh-CN" w:bidi="ar"/>
              </w:rPr>
              <w:t>- Quay lại bước 2.</w:t>
            </w:r>
          </w:p>
          <w:p w14:paraId="0035DAFA">
            <w:pPr>
              <w:pStyle w:val="85"/>
              <w:keepNext w:val="0"/>
              <w:keepLines w:val="0"/>
              <w:widowControl/>
              <w:suppressLineNumbers w:val="0"/>
              <w:jc w:val="both"/>
              <w:rPr>
                <w:rFonts w:hint="default" w:ascii="Times New Roman" w:hAnsi="Times New Roman" w:cs="Times New Roman"/>
                <w:i w:val="0"/>
                <w:iCs w:val="0"/>
                <w:color w:val="auto"/>
                <w:sz w:val="26"/>
                <w:szCs w:val="26"/>
              </w:rPr>
            </w:pPr>
            <w:r>
              <w:rPr>
                <w:rFonts w:hint="default" w:ascii="Times New Roman" w:hAnsi="Times New Roman" w:cs="Times New Roman"/>
                <w:b/>
                <w:bCs/>
                <w:i w:val="0"/>
                <w:iCs w:val="0"/>
                <w:color w:val="auto"/>
                <w:sz w:val="26"/>
                <w:szCs w:val="26"/>
                <w:lang w:val="en-US"/>
              </w:rPr>
              <w:t xml:space="preserve">5.1.  </w:t>
            </w:r>
            <w:r>
              <w:rPr>
                <w:rFonts w:hint="default" w:ascii="Times New Roman" w:hAnsi="Times New Roman" w:cs="Times New Roman"/>
                <w:b/>
                <w:bCs/>
                <w:i w:val="0"/>
                <w:iCs w:val="0"/>
                <w:color w:val="auto"/>
                <w:sz w:val="26"/>
                <w:szCs w:val="26"/>
              </w:rPr>
              <w:t>Email đã tồn tại</w:t>
            </w:r>
          </w:p>
          <w:p w14:paraId="52D8EEBE">
            <w:pPr>
              <w:pStyle w:val="85"/>
              <w:keepNext w:val="0"/>
              <w:keepLines w:val="0"/>
              <w:widowControl/>
              <w:suppressLineNumbers w:val="0"/>
              <w:jc w:val="both"/>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 Hệ thống kiểm tra thấy Email đã được đăng ký trước đó.</w:t>
            </w:r>
          </w:p>
          <w:p w14:paraId="557A4F5E">
            <w:pPr>
              <w:pStyle w:val="85"/>
              <w:keepNext w:val="0"/>
              <w:keepLines w:val="0"/>
              <w:widowControl/>
              <w:suppressLineNumbers w:val="0"/>
              <w:jc w:val="both"/>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rPr>
              <w:t>- Hệ thống hiển thị: "Email này đã được sử dụng".</w:t>
            </w:r>
          </w:p>
          <w:p w14:paraId="51598DA8">
            <w:pPr>
              <w:pStyle w:val="85"/>
              <w:keepNext w:val="0"/>
              <w:keepLines w:val="0"/>
              <w:widowControl/>
              <w:suppressLineNumbers w:val="0"/>
              <w:jc w:val="both"/>
              <w:rPr>
                <w:rFonts w:hint="default" w:ascii="Times New Roman" w:hAnsi="Times New Roman" w:cs="Times New Roman"/>
                <w:i w:val="0"/>
                <w:iCs w:val="0"/>
                <w:color w:val="auto"/>
                <w:sz w:val="26"/>
                <w:szCs w:val="26"/>
                <w:lang w:val="en-US"/>
              </w:rPr>
            </w:pPr>
            <w:r>
              <w:rPr>
                <w:rFonts w:hint="default" w:ascii="Times New Roman" w:hAnsi="Times New Roman" w:cs="Times New Roman"/>
                <w:i w:val="0"/>
                <w:iCs w:val="0"/>
                <w:color w:val="auto"/>
                <w:sz w:val="26"/>
                <w:szCs w:val="26"/>
              </w:rPr>
              <w:t>- Quay lại bước 2.</w:t>
            </w:r>
          </w:p>
        </w:tc>
      </w:tr>
    </w:tbl>
    <w:p w14:paraId="1C127830">
      <w:pPr>
        <w:pStyle w:val="4"/>
        <w:bidi w:val="0"/>
        <w:rPr>
          <w:rFonts w:hint="default" w:ascii="Times New Roman" w:hAnsi="Times New Roman" w:cs="Times New Roman"/>
          <w:i w:val="0"/>
          <w:iCs w:val="0"/>
          <w:color w:val="auto"/>
          <w:sz w:val="26"/>
          <w:szCs w:val="26"/>
          <w:lang w:val="en-US"/>
        </w:rPr>
      </w:pPr>
      <w:bookmarkStart w:id="13" w:name="_Toc22542"/>
      <w:bookmarkStart w:id="14" w:name="_Toc26636"/>
      <w:bookmarkStart w:id="15" w:name="_Toc23224"/>
      <w:bookmarkStart w:id="16" w:name="_Toc27452"/>
      <w:r>
        <w:rPr>
          <w:rFonts w:hint="default" w:ascii="Times New Roman" w:hAnsi="Times New Roman" w:cs="Times New Roman"/>
          <w:i w:val="0"/>
          <w:iCs w:val="0"/>
          <w:color w:val="auto"/>
          <w:sz w:val="26"/>
          <w:szCs w:val="26"/>
          <w:lang w:val="en-US"/>
        </w:rPr>
        <w:t>Biểu đồ tuần tự - Đăng ký tài khoản</w:t>
      </w:r>
      <w:bookmarkEnd w:id="13"/>
      <w:bookmarkEnd w:id="14"/>
      <w:bookmarkEnd w:id="15"/>
      <w:bookmarkEnd w:id="16"/>
    </w:p>
    <w:p w14:paraId="6C9B28E3">
      <w:pPr>
        <w:bidi w:val="0"/>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4756785" cy="5914390"/>
            <wp:effectExtent l="0" t="0" r="5715" b="3810"/>
            <wp:docPr id="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7"/>
                    <pic:cNvPicPr>
                      <a:picLocks noChangeAspect="1"/>
                    </pic:cNvPicPr>
                  </pic:nvPicPr>
                  <pic:blipFill>
                    <a:blip r:embed="rId4"/>
                    <a:stretch>
                      <a:fillRect/>
                    </a:stretch>
                  </pic:blipFill>
                  <pic:spPr>
                    <a:xfrm>
                      <a:off x="0" y="0"/>
                      <a:ext cx="4756785" cy="5914390"/>
                    </a:xfrm>
                    <a:prstGeom prst="rect">
                      <a:avLst/>
                    </a:prstGeom>
                    <a:noFill/>
                    <a:ln>
                      <a:noFill/>
                    </a:ln>
                  </pic:spPr>
                </pic:pic>
              </a:graphicData>
            </a:graphic>
          </wp:inline>
        </w:drawing>
      </w:r>
    </w:p>
    <w:p w14:paraId="7F6F9A91">
      <w:pPr>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t>Hình B.1 Sơ đồ trình tự Đăng ký tài khoản</w:t>
      </w:r>
      <w:bookmarkStart w:id="17" w:name="_Toc24024"/>
      <w:bookmarkStart w:id="18" w:name="_Toc4556"/>
      <w:bookmarkStart w:id="19" w:name="_Toc4784"/>
      <w:bookmarkStart w:id="20" w:name="_Toc17708"/>
    </w:p>
    <w:p w14:paraId="7718DABE">
      <w:pPr>
        <w:pStyle w:val="3"/>
        <w:spacing w:line="360" w:lineRule="auto"/>
        <w:rPr>
          <w:rFonts w:hint="default" w:ascii="Times New Roman" w:hAnsi="Times New Roman" w:cs="Times New Roman"/>
          <w:b/>
          <w:bCs/>
          <w:i w:val="0"/>
          <w:iCs w:val="0"/>
          <w:color w:val="auto"/>
          <w:sz w:val="26"/>
          <w:szCs w:val="26"/>
        </w:rPr>
      </w:pPr>
      <w:r>
        <w:rPr>
          <w:rFonts w:hint="default" w:ascii="Times New Roman" w:hAnsi="Times New Roman" w:cs="Times New Roman"/>
          <w:b/>
          <w:bCs/>
          <w:i w:val="0"/>
          <w:iCs w:val="0"/>
          <w:color w:val="auto"/>
          <w:sz w:val="26"/>
          <w:szCs w:val="26"/>
        </w:rPr>
        <w:t>UC00</w:t>
      </w:r>
      <w:r>
        <w:rPr>
          <w:rFonts w:hint="default" w:ascii="Times New Roman" w:hAnsi="Times New Roman" w:cs="Times New Roman"/>
          <w:b/>
          <w:bCs/>
          <w:i w:val="0"/>
          <w:iCs w:val="0"/>
          <w:color w:val="auto"/>
          <w:sz w:val="26"/>
          <w:szCs w:val="26"/>
          <w:lang w:val="en-US"/>
        </w:rPr>
        <w:t>3</w:t>
      </w:r>
      <w:r>
        <w:rPr>
          <w:rFonts w:hint="default" w:ascii="Times New Roman" w:hAnsi="Times New Roman" w:cs="Times New Roman"/>
          <w:b/>
          <w:bCs/>
          <w:i w:val="0"/>
          <w:iCs w:val="0"/>
          <w:color w:val="auto"/>
          <w:sz w:val="26"/>
          <w:szCs w:val="26"/>
        </w:rPr>
        <w:t>_QuanLyDanhMucThuChi</w:t>
      </w:r>
      <w:bookmarkEnd w:id="17"/>
      <w:bookmarkEnd w:id="18"/>
      <w:bookmarkEnd w:id="19"/>
      <w:bookmarkEnd w:id="20"/>
    </w:p>
    <w:p w14:paraId="0F8CA037">
      <w:pPr>
        <w:pStyle w:val="4"/>
        <w:spacing w:line="360" w:lineRule="auto"/>
        <w:rPr>
          <w:rFonts w:hint="default" w:ascii="Times New Roman" w:hAnsi="Times New Roman" w:cs="Times New Roman"/>
          <w:i w:val="0"/>
          <w:iCs w:val="0"/>
          <w:color w:val="auto"/>
          <w:sz w:val="26"/>
          <w:szCs w:val="26"/>
          <w:lang w:val="en-US"/>
        </w:rPr>
      </w:pPr>
      <w:bookmarkStart w:id="21" w:name="_Toc26480"/>
      <w:bookmarkStart w:id="22" w:name="_Toc19714"/>
      <w:bookmarkStart w:id="23" w:name="_Toc9972"/>
      <w:bookmarkStart w:id="24" w:name="_Toc9374"/>
      <w:bookmarkStart w:id="25" w:name="_Toc28385"/>
      <w:bookmarkStart w:id="26" w:name="_Toc3557"/>
      <w:bookmarkStart w:id="27" w:name="_Toc23864"/>
      <w:r>
        <w:rPr>
          <w:rFonts w:hint="default" w:ascii="Times New Roman" w:hAnsi="Times New Roman" w:cs="Times New Roman"/>
          <w:i w:val="0"/>
          <w:iCs w:val="0"/>
          <w:color w:val="auto"/>
          <w:sz w:val="26"/>
          <w:szCs w:val="26"/>
        </w:rPr>
        <w:t>Mô tả Use Case UC00</w:t>
      </w:r>
      <w:bookmarkEnd w:id="21"/>
      <w:bookmarkEnd w:id="22"/>
      <w:bookmarkEnd w:id="23"/>
      <w:r>
        <w:rPr>
          <w:rFonts w:hint="default" w:ascii="Times New Roman" w:hAnsi="Times New Roman" w:cs="Times New Roman"/>
          <w:i w:val="0"/>
          <w:iCs w:val="0"/>
          <w:color w:val="auto"/>
          <w:sz w:val="26"/>
          <w:szCs w:val="26"/>
          <w:lang w:val="en-US"/>
        </w:rPr>
        <w:t>3</w:t>
      </w:r>
      <w:bookmarkEnd w:id="24"/>
      <w:bookmarkEnd w:id="25"/>
      <w:bookmarkEnd w:id="26"/>
      <w:bookmarkEnd w:id="27"/>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38"/>
        <w:gridCol w:w="4584"/>
      </w:tblGrid>
      <w:tr w14:paraId="7DADD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20EB14C1">
            <w:pPr>
              <w:widowControl/>
              <w:spacing w:line="360" w:lineRule="auto"/>
              <w:jc w:val="center"/>
              <w:rPr>
                <w:rFonts w:hint="default" w:ascii="Times New Roman" w:hAnsi="Times New Roman" w:cs="Times New Roman"/>
                <w:i w:val="0"/>
                <w:iCs w:val="0"/>
                <w:color w:val="auto"/>
                <w:sz w:val="26"/>
                <w:szCs w:val="26"/>
              </w:rPr>
            </w:pPr>
            <w:r>
              <w:rPr>
                <w:rFonts w:hint="default" w:ascii="Times New Roman" w:hAnsi="Times New Roman" w:eastAsia="SimSun" w:cs="Times New Roman"/>
                <w:b/>
                <w:bCs/>
                <w:i w:val="0"/>
                <w:iCs w:val="0"/>
                <w:color w:val="auto"/>
                <w:sz w:val="26"/>
                <w:szCs w:val="26"/>
                <w:lang w:val="en-US" w:eastAsia="zh-CN" w:bidi="ar"/>
              </w:rPr>
              <w:t>Nội dung</w:t>
            </w:r>
          </w:p>
        </w:tc>
        <w:tc>
          <w:tcPr>
            <w:tcW w:w="4786" w:type="dxa"/>
            <w:vAlign w:val="center"/>
          </w:tcPr>
          <w:p w14:paraId="7588017C">
            <w:pPr>
              <w:widowControl/>
              <w:spacing w:line="360" w:lineRule="auto"/>
              <w:jc w:val="center"/>
              <w:rPr>
                <w:rFonts w:hint="default" w:ascii="Times New Roman" w:hAnsi="Times New Roman" w:cs="Times New Roman"/>
                <w:i w:val="0"/>
                <w:iCs w:val="0"/>
                <w:color w:val="auto"/>
                <w:sz w:val="26"/>
                <w:szCs w:val="26"/>
              </w:rPr>
            </w:pPr>
            <w:r>
              <w:rPr>
                <w:rFonts w:hint="default" w:ascii="Times New Roman" w:hAnsi="Times New Roman" w:eastAsia="SimSun" w:cs="Times New Roman"/>
                <w:b/>
                <w:bCs/>
                <w:i w:val="0"/>
                <w:iCs w:val="0"/>
                <w:color w:val="auto"/>
                <w:sz w:val="26"/>
                <w:szCs w:val="26"/>
                <w:lang w:val="en-US" w:eastAsia="zh-CN" w:bidi="ar"/>
              </w:rPr>
              <w:t>Mô tả</w:t>
            </w:r>
          </w:p>
        </w:tc>
      </w:tr>
      <w:tr w14:paraId="6A2FD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10F4C3E3">
            <w:pPr>
              <w:widowControl/>
              <w:spacing w:line="360" w:lineRule="auto"/>
              <w:jc w:val="left"/>
              <w:rPr>
                <w:rFonts w:hint="default" w:ascii="Times New Roman" w:hAnsi="Times New Roman" w:cs="Times New Roman"/>
                <w:i w:val="0"/>
                <w:iCs w:val="0"/>
                <w:color w:val="auto"/>
                <w:sz w:val="26"/>
                <w:szCs w:val="26"/>
              </w:rPr>
            </w:pPr>
            <w:r>
              <w:rPr>
                <w:rStyle w:val="92"/>
                <w:rFonts w:hint="default" w:ascii="Times New Roman" w:hAnsi="Times New Roman" w:eastAsia="SimSun" w:cs="Times New Roman"/>
                <w:i w:val="0"/>
                <w:iCs w:val="0"/>
                <w:color w:val="auto"/>
                <w:sz w:val="26"/>
                <w:szCs w:val="26"/>
                <w:lang w:val="en-US" w:eastAsia="zh-CN" w:bidi="ar"/>
              </w:rPr>
              <w:t>Use case</w:t>
            </w:r>
          </w:p>
        </w:tc>
        <w:tc>
          <w:tcPr>
            <w:tcW w:w="4786" w:type="dxa"/>
            <w:vAlign w:val="center"/>
          </w:tcPr>
          <w:p w14:paraId="190B8667">
            <w:pPr>
              <w:widowControl/>
              <w:spacing w:line="360" w:lineRule="auto"/>
              <w:jc w:val="left"/>
              <w:rPr>
                <w:rFonts w:hint="default" w:ascii="Times New Roman" w:hAnsi="Times New Roman" w:cs="Times New Roman"/>
                <w:i w:val="0"/>
                <w:iCs w:val="0"/>
                <w:color w:val="auto"/>
                <w:sz w:val="26"/>
                <w:szCs w:val="26"/>
              </w:rPr>
            </w:pPr>
            <w:r>
              <w:rPr>
                <w:rStyle w:val="92"/>
                <w:rFonts w:hint="default" w:ascii="Times New Roman" w:hAnsi="Times New Roman" w:eastAsia="SimSun" w:cs="Times New Roman"/>
                <w:i w:val="0"/>
                <w:iCs w:val="0"/>
                <w:color w:val="auto"/>
                <w:sz w:val="26"/>
                <w:szCs w:val="26"/>
                <w:lang w:val="en-US" w:eastAsia="zh-CN" w:bidi="ar"/>
              </w:rPr>
              <w:t>UC003_QuanLyDanhMucThuChi</w:t>
            </w:r>
          </w:p>
        </w:tc>
      </w:tr>
      <w:tr w14:paraId="34471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47E38D90">
            <w:pPr>
              <w:widowControl/>
              <w:spacing w:line="360" w:lineRule="auto"/>
              <w:jc w:val="left"/>
              <w:rPr>
                <w:rFonts w:hint="default" w:ascii="Times New Roman" w:hAnsi="Times New Roman" w:cs="Times New Roman"/>
                <w:i w:val="0"/>
                <w:iCs w:val="0"/>
                <w:color w:val="auto"/>
                <w:sz w:val="26"/>
                <w:szCs w:val="26"/>
              </w:rPr>
            </w:pPr>
            <w:r>
              <w:rPr>
                <w:rStyle w:val="92"/>
                <w:rFonts w:hint="default" w:ascii="Times New Roman" w:hAnsi="Times New Roman" w:eastAsia="SimSun" w:cs="Times New Roman"/>
                <w:i w:val="0"/>
                <w:iCs w:val="0"/>
                <w:color w:val="auto"/>
                <w:sz w:val="26"/>
                <w:szCs w:val="26"/>
                <w:lang w:val="en-US" w:eastAsia="zh-CN" w:bidi="ar"/>
              </w:rPr>
              <w:t>Mục đích</w:t>
            </w:r>
          </w:p>
        </w:tc>
        <w:tc>
          <w:tcPr>
            <w:tcW w:w="4786" w:type="dxa"/>
            <w:vAlign w:val="center"/>
          </w:tcPr>
          <w:p w14:paraId="7FBA9730">
            <w:pPr>
              <w:widowControl/>
              <w:spacing w:line="360" w:lineRule="auto"/>
              <w:jc w:val="left"/>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eastAsia="zh-CN" w:bidi="ar"/>
              </w:rPr>
              <w:t>Cho phép người dùng quản lý các danh mục thu nhập và chi tiêu.</w:t>
            </w:r>
          </w:p>
        </w:tc>
      </w:tr>
      <w:tr w14:paraId="0BCAA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254C7ADC">
            <w:pPr>
              <w:widowControl/>
              <w:spacing w:line="360" w:lineRule="auto"/>
              <w:jc w:val="left"/>
              <w:rPr>
                <w:rFonts w:hint="default" w:ascii="Times New Roman" w:hAnsi="Times New Roman" w:cs="Times New Roman"/>
                <w:i w:val="0"/>
                <w:iCs w:val="0"/>
                <w:color w:val="auto"/>
                <w:sz w:val="26"/>
                <w:szCs w:val="26"/>
              </w:rPr>
            </w:pPr>
            <w:r>
              <w:rPr>
                <w:rStyle w:val="92"/>
                <w:rFonts w:hint="default" w:ascii="Times New Roman" w:hAnsi="Times New Roman" w:eastAsia="SimSun" w:cs="Times New Roman"/>
                <w:i w:val="0"/>
                <w:iCs w:val="0"/>
                <w:color w:val="auto"/>
                <w:sz w:val="26"/>
                <w:szCs w:val="26"/>
                <w:lang w:val="en-US" w:eastAsia="zh-CN" w:bidi="ar"/>
              </w:rPr>
              <w:t>Mô tả</w:t>
            </w:r>
          </w:p>
        </w:tc>
        <w:tc>
          <w:tcPr>
            <w:tcW w:w="4786" w:type="dxa"/>
            <w:vAlign w:val="center"/>
          </w:tcPr>
          <w:p w14:paraId="02121C0C">
            <w:pPr>
              <w:widowControl/>
              <w:spacing w:line="360" w:lineRule="auto"/>
              <w:jc w:val="left"/>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eastAsia="zh-CN" w:bidi="ar"/>
              </w:rPr>
              <w:t>Người dùng thêm, sửa, xóa hoặc tìm kiếm danh mục thu nhập và chi tiêu. Hệ thống kiểm tra dữ liệu hợp lệ trước khi lưu.</w:t>
            </w:r>
          </w:p>
        </w:tc>
      </w:tr>
      <w:tr w14:paraId="18226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79A1FD3D">
            <w:pPr>
              <w:widowControl/>
              <w:spacing w:line="360" w:lineRule="auto"/>
              <w:jc w:val="left"/>
              <w:rPr>
                <w:rFonts w:hint="default" w:ascii="Times New Roman" w:hAnsi="Times New Roman" w:cs="Times New Roman"/>
                <w:i w:val="0"/>
                <w:iCs w:val="0"/>
                <w:color w:val="auto"/>
                <w:sz w:val="26"/>
                <w:szCs w:val="26"/>
              </w:rPr>
            </w:pPr>
            <w:r>
              <w:rPr>
                <w:rStyle w:val="92"/>
                <w:rFonts w:hint="default" w:ascii="Times New Roman" w:hAnsi="Times New Roman" w:eastAsia="SimSun" w:cs="Times New Roman"/>
                <w:i w:val="0"/>
                <w:iCs w:val="0"/>
                <w:color w:val="auto"/>
                <w:sz w:val="26"/>
                <w:szCs w:val="26"/>
                <w:lang w:val="en-US" w:eastAsia="zh-CN" w:bidi="ar"/>
              </w:rPr>
              <w:t>Tác nhân</w:t>
            </w:r>
          </w:p>
        </w:tc>
        <w:tc>
          <w:tcPr>
            <w:tcW w:w="4786" w:type="dxa"/>
            <w:vAlign w:val="center"/>
          </w:tcPr>
          <w:p w14:paraId="567D1884">
            <w:pPr>
              <w:widowControl/>
              <w:spacing w:line="360" w:lineRule="auto"/>
              <w:jc w:val="left"/>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val="en-US" w:eastAsia="zh-CN" w:bidi="ar"/>
              </w:rPr>
              <w:t>Người dùng (User).</w:t>
            </w:r>
          </w:p>
        </w:tc>
      </w:tr>
      <w:tr w14:paraId="2F11E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7B7C3427">
            <w:pPr>
              <w:widowControl/>
              <w:spacing w:line="360" w:lineRule="auto"/>
              <w:jc w:val="left"/>
              <w:rPr>
                <w:rFonts w:hint="default" w:ascii="Times New Roman" w:hAnsi="Times New Roman" w:cs="Times New Roman"/>
                <w:i w:val="0"/>
                <w:iCs w:val="0"/>
                <w:color w:val="auto"/>
                <w:sz w:val="26"/>
                <w:szCs w:val="26"/>
              </w:rPr>
            </w:pPr>
            <w:r>
              <w:rPr>
                <w:rStyle w:val="92"/>
                <w:rFonts w:hint="default" w:ascii="Times New Roman" w:hAnsi="Times New Roman" w:eastAsia="SimSun" w:cs="Times New Roman"/>
                <w:i w:val="0"/>
                <w:iCs w:val="0"/>
                <w:color w:val="auto"/>
                <w:sz w:val="26"/>
                <w:szCs w:val="26"/>
                <w:lang w:val="en-US" w:eastAsia="zh-CN" w:bidi="ar"/>
              </w:rPr>
              <w:t>Điều kiện trước</w:t>
            </w:r>
          </w:p>
        </w:tc>
        <w:tc>
          <w:tcPr>
            <w:tcW w:w="4786" w:type="dxa"/>
            <w:vAlign w:val="center"/>
          </w:tcPr>
          <w:p w14:paraId="66E9B6AC">
            <w:pPr>
              <w:widowControl/>
              <w:spacing w:line="360" w:lineRule="auto"/>
              <w:jc w:val="left"/>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eastAsia="zh-CN" w:bidi="ar"/>
              </w:rPr>
              <w:t>Người dùng đã đăng nhập hệ thống.</w:t>
            </w:r>
          </w:p>
        </w:tc>
      </w:tr>
      <w:tr w14:paraId="5EDDB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5C6806A4">
            <w:pPr>
              <w:widowControl/>
              <w:spacing w:line="360" w:lineRule="auto"/>
              <w:jc w:val="left"/>
              <w:rPr>
                <w:rFonts w:hint="default" w:ascii="Times New Roman" w:hAnsi="Times New Roman" w:cs="Times New Roman"/>
                <w:i w:val="0"/>
                <w:iCs w:val="0"/>
                <w:color w:val="auto"/>
                <w:sz w:val="26"/>
                <w:szCs w:val="26"/>
              </w:rPr>
            </w:pPr>
            <w:r>
              <w:rPr>
                <w:rStyle w:val="92"/>
                <w:rFonts w:hint="default" w:ascii="Times New Roman" w:hAnsi="Times New Roman" w:eastAsia="SimSun" w:cs="Times New Roman"/>
                <w:i w:val="0"/>
                <w:iCs w:val="0"/>
                <w:color w:val="auto"/>
                <w:sz w:val="26"/>
                <w:szCs w:val="26"/>
                <w:lang w:val="en-US" w:eastAsia="zh-CN" w:bidi="ar"/>
              </w:rPr>
              <w:t>Điều kiện sau</w:t>
            </w:r>
          </w:p>
        </w:tc>
        <w:tc>
          <w:tcPr>
            <w:tcW w:w="4786" w:type="dxa"/>
            <w:vAlign w:val="center"/>
          </w:tcPr>
          <w:p w14:paraId="1DD3BBF0">
            <w:pPr>
              <w:widowControl/>
              <w:spacing w:line="360" w:lineRule="auto"/>
              <w:jc w:val="left"/>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eastAsia="zh-CN" w:bidi="ar"/>
              </w:rPr>
              <w:t>Danh mục được thêm mới hoặc cập nhật thành công trong cơ sở dữ liệu.</w:t>
            </w:r>
          </w:p>
        </w:tc>
      </w:tr>
      <w:tr w14:paraId="0A5EA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79EC176E">
            <w:pPr>
              <w:widowControl/>
              <w:spacing w:line="360" w:lineRule="auto"/>
              <w:jc w:val="left"/>
              <w:rPr>
                <w:rFonts w:hint="default" w:ascii="Times New Roman" w:hAnsi="Times New Roman" w:cs="Times New Roman"/>
                <w:i w:val="0"/>
                <w:iCs w:val="0"/>
                <w:color w:val="auto"/>
                <w:sz w:val="26"/>
                <w:szCs w:val="26"/>
              </w:rPr>
            </w:pPr>
            <w:r>
              <w:rPr>
                <w:rStyle w:val="92"/>
                <w:rFonts w:hint="default" w:ascii="Times New Roman" w:hAnsi="Times New Roman" w:eastAsia="SimSun" w:cs="Times New Roman"/>
                <w:i w:val="0"/>
                <w:iCs w:val="0"/>
                <w:color w:val="auto"/>
                <w:sz w:val="26"/>
                <w:szCs w:val="26"/>
                <w:lang w:val="en-US" w:eastAsia="zh-CN" w:bidi="ar"/>
              </w:rPr>
              <w:t>Luồng sự kiện chính (Basic Flows)</w:t>
            </w:r>
          </w:p>
        </w:tc>
        <w:tc>
          <w:tcPr>
            <w:tcW w:w="4786" w:type="dxa"/>
            <w:vAlign w:val="center"/>
          </w:tcPr>
          <w:p w14:paraId="714BD4B0">
            <w:pPr>
              <w:widowControl w:val="0"/>
              <w:numPr>
                <w:ilvl w:val="0"/>
                <w:numId w:val="14"/>
              </w:numPr>
              <w:spacing w:line="360" w:lineRule="auto"/>
              <w:jc w:val="both"/>
              <w:rPr>
                <w:rFonts w:hint="default" w:ascii="Times New Roman" w:hAnsi="Times New Roman" w:cs="Times New Roman"/>
                <w:i w:val="0"/>
                <w:iCs w:val="0"/>
                <w:color w:val="auto"/>
                <w:sz w:val="26"/>
                <w:szCs w:val="26"/>
                <w:lang w:eastAsia="zh-CN"/>
              </w:rPr>
            </w:pPr>
            <w:r>
              <w:rPr>
                <w:rFonts w:hint="default" w:ascii="Times New Roman" w:hAnsi="Times New Roman" w:cs="Times New Roman"/>
                <w:i w:val="0"/>
                <w:iCs w:val="0"/>
                <w:color w:val="auto"/>
                <w:sz w:val="26"/>
                <w:szCs w:val="26"/>
                <w:lang w:eastAsia="zh-CN"/>
              </w:rPr>
              <w:t xml:space="preserve">Người dùng chọn chức năng Quản lý danh mục. </w:t>
            </w:r>
          </w:p>
          <w:p w14:paraId="052B5C5A">
            <w:pPr>
              <w:widowControl/>
              <w:numPr>
                <w:ilvl w:val="0"/>
                <w:numId w:val="14"/>
              </w:numPr>
              <w:spacing w:line="360" w:lineRule="auto"/>
              <w:jc w:val="left"/>
              <w:rPr>
                <w:rFonts w:hint="default" w:ascii="Times New Roman" w:hAnsi="Times New Roman" w:eastAsia="SimSun" w:cs="Times New Roman"/>
                <w:i w:val="0"/>
                <w:iCs w:val="0"/>
                <w:color w:val="auto"/>
                <w:sz w:val="26"/>
                <w:szCs w:val="26"/>
                <w:lang w:eastAsia="zh-CN" w:bidi="ar"/>
              </w:rPr>
            </w:pPr>
            <w:r>
              <w:rPr>
                <w:rFonts w:hint="default" w:ascii="Times New Roman" w:hAnsi="Times New Roman" w:eastAsia="SimSun" w:cs="Times New Roman"/>
                <w:i w:val="0"/>
                <w:iCs w:val="0"/>
                <w:color w:val="auto"/>
                <w:sz w:val="26"/>
                <w:szCs w:val="26"/>
                <w:lang w:eastAsia="zh-CN" w:bidi="ar"/>
              </w:rPr>
              <w:t xml:space="preserve">Hệ thống hiển thị danh sách danh mục hiện có. </w:t>
            </w:r>
          </w:p>
          <w:p w14:paraId="6B829846">
            <w:pPr>
              <w:widowControl w:val="0"/>
              <w:numPr>
                <w:ilvl w:val="0"/>
                <w:numId w:val="14"/>
              </w:numPr>
              <w:spacing w:line="360" w:lineRule="auto"/>
              <w:jc w:val="both"/>
              <w:rPr>
                <w:rFonts w:hint="default" w:ascii="Times New Roman" w:hAnsi="Times New Roman" w:cs="Times New Roman"/>
                <w:i w:val="0"/>
                <w:iCs w:val="0"/>
                <w:color w:val="auto"/>
                <w:sz w:val="26"/>
                <w:szCs w:val="26"/>
              </w:rPr>
            </w:pPr>
            <w:r>
              <w:rPr>
                <w:rFonts w:hint="default" w:ascii="Times New Roman" w:hAnsi="Times New Roman" w:cs="Times New Roman"/>
                <w:i w:val="0"/>
                <w:iCs w:val="0"/>
                <w:color w:val="auto"/>
                <w:sz w:val="26"/>
                <w:szCs w:val="26"/>
                <w:lang w:eastAsia="zh-CN"/>
              </w:rPr>
              <w:t xml:space="preserve">Người dùng chọn Thêm mới. </w:t>
            </w:r>
          </w:p>
          <w:p w14:paraId="0C189C62">
            <w:pPr>
              <w:widowControl/>
              <w:numPr>
                <w:ilvl w:val="0"/>
                <w:numId w:val="14"/>
              </w:numPr>
              <w:spacing w:line="360" w:lineRule="auto"/>
              <w:jc w:val="left"/>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eastAsia="zh-CN" w:bidi="ar"/>
              </w:rPr>
              <w:t xml:space="preserve">Nhập tên danh mục và loại danh mục (Thu hoặc Chi). </w:t>
            </w:r>
          </w:p>
          <w:p w14:paraId="27342542">
            <w:pPr>
              <w:widowControl/>
              <w:numPr>
                <w:ilvl w:val="0"/>
                <w:numId w:val="14"/>
              </w:numPr>
              <w:spacing w:line="360" w:lineRule="auto"/>
              <w:jc w:val="left"/>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eastAsia="zh-CN" w:bidi="ar"/>
              </w:rPr>
              <w:t xml:space="preserve">Người dùng nhấn nút Lưu. </w:t>
            </w:r>
          </w:p>
          <w:p w14:paraId="16861DA9">
            <w:pPr>
              <w:pStyle w:val="85"/>
              <w:widowControl w:val="0"/>
              <w:numPr>
                <w:ilvl w:val="0"/>
                <w:numId w:val="14"/>
              </w:numPr>
              <w:spacing w:line="360" w:lineRule="auto"/>
              <w:jc w:val="both"/>
              <w:rPr>
                <w:rFonts w:hint="default" w:ascii="Times New Roman" w:hAnsi="Times New Roman" w:cs="Times New Roman"/>
                <w:i w:val="0"/>
                <w:iCs w:val="0"/>
                <w:color w:val="auto"/>
                <w:sz w:val="26"/>
                <w:szCs w:val="26"/>
                <w:lang w:val="vi-VN"/>
              </w:rPr>
            </w:pPr>
            <w:r>
              <w:rPr>
                <w:rFonts w:hint="default" w:ascii="Times New Roman" w:hAnsi="Times New Roman" w:cs="Times New Roman"/>
                <w:i w:val="0"/>
                <w:iCs w:val="0"/>
                <w:color w:val="auto"/>
                <w:sz w:val="26"/>
                <w:szCs w:val="26"/>
                <w:lang w:val="vi-VN"/>
              </w:rPr>
              <w:t xml:space="preserve">Hệ thống kiểm tra dữ liệu. </w:t>
            </w:r>
          </w:p>
          <w:p w14:paraId="322C9737">
            <w:pPr>
              <w:widowControl/>
              <w:numPr>
                <w:ilvl w:val="0"/>
                <w:numId w:val="14"/>
              </w:numPr>
              <w:spacing w:line="360" w:lineRule="auto"/>
              <w:jc w:val="left"/>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eastAsia="zh-CN" w:bidi="ar"/>
              </w:rPr>
              <w:t xml:space="preserve">Hệ thống lưu vào cơ sở dữ liệu. </w:t>
            </w:r>
          </w:p>
          <w:p w14:paraId="73B1E302">
            <w:pPr>
              <w:widowControl/>
              <w:numPr>
                <w:ilvl w:val="0"/>
                <w:numId w:val="14"/>
              </w:numPr>
              <w:spacing w:line="360" w:lineRule="auto"/>
              <w:jc w:val="left"/>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eastAsia="zh-CN" w:bidi="ar"/>
              </w:rPr>
              <w:t>Hiển thị thông báo thành công.</w:t>
            </w:r>
          </w:p>
        </w:tc>
      </w:tr>
      <w:tr w14:paraId="7DABA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6D75F6E6">
            <w:pPr>
              <w:widowControl/>
              <w:spacing w:line="360" w:lineRule="auto"/>
              <w:jc w:val="left"/>
              <w:rPr>
                <w:rFonts w:hint="default" w:ascii="Times New Roman" w:hAnsi="Times New Roman" w:cs="Times New Roman"/>
                <w:i w:val="0"/>
                <w:iCs w:val="0"/>
                <w:color w:val="auto"/>
                <w:sz w:val="26"/>
                <w:szCs w:val="26"/>
              </w:rPr>
            </w:pPr>
            <w:r>
              <w:rPr>
                <w:rStyle w:val="92"/>
                <w:rFonts w:hint="default" w:ascii="Times New Roman" w:hAnsi="Times New Roman" w:eastAsia="SimSun" w:cs="Times New Roman"/>
                <w:i w:val="0"/>
                <w:iCs w:val="0"/>
                <w:color w:val="auto"/>
                <w:sz w:val="26"/>
                <w:szCs w:val="26"/>
                <w:lang w:val="en-US" w:eastAsia="zh-CN" w:bidi="ar"/>
              </w:rPr>
              <w:t>Luồng sự kiện phụ (Alternative Flows)</w:t>
            </w:r>
          </w:p>
        </w:tc>
        <w:tc>
          <w:tcPr>
            <w:tcW w:w="4786" w:type="dxa"/>
            <w:vAlign w:val="center"/>
          </w:tcPr>
          <w:p w14:paraId="618DCEC9">
            <w:pPr>
              <w:widowControl/>
              <w:spacing w:line="360" w:lineRule="auto"/>
              <w:jc w:val="left"/>
              <w:rPr>
                <w:rFonts w:hint="default" w:ascii="Times New Roman" w:hAnsi="Times New Roman" w:eastAsia="SimSun" w:cs="Times New Roman"/>
                <w:i w:val="0"/>
                <w:iCs w:val="0"/>
                <w:color w:val="auto"/>
                <w:sz w:val="26"/>
                <w:szCs w:val="26"/>
                <w:lang w:eastAsia="zh-CN" w:bidi="ar"/>
              </w:rPr>
            </w:pPr>
            <w:r>
              <w:rPr>
                <w:rStyle w:val="92"/>
                <w:rFonts w:hint="default" w:ascii="Times New Roman" w:hAnsi="Times New Roman" w:eastAsia="SimSun" w:cs="Times New Roman"/>
                <w:i w:val="0"/>
                <w:iCs w:val="0"/>
                <w:color w:val="auto"/>
                <w:sz w:val="26"/>
                <w:szCs w:val="26"/>
                <w:lang w:eastAsia="zh-CN" w:bidi="ar"/>
              </w:rPr>
              <w:t>4.1. Tên danh mục để trống</w:t>
            </w:r>
            <w:r>
              <w:rPr>
                <w:rFonts w:hint="default" w:ascii="Times New Roman" w:hAnsi="Times New Roman" w:eastAsia="SimSun" w:cs="Times New Roman"/>
                <w:i w:val="0"/>
                <w:iCs w:val="0"/>
                <w:color w:val="auto"/>
                <w:sz w:val="26"/>
                <w:szCs w:val="26"/>
                <w:lang w:eastAsia="zh-CN" w:bidi="ar"/>
              </w:rPr>
              <w:t xml:space="preserve"> - Hiển thị: "Tên danh mục không được để trống". - Quay lại bước 4.</w:t>
            </w:r>
          </w:p>
          <w:p w14:paraId="1842F154">
            <w:pPr>
              <w:widowControl/>
              <w:spacing w:line="360" w:lineRule="auto"/>
              <w:jc w:val="left"/>
              <w:rPr>
                <w:rFonts w:hint="default" w:ascii="Times New Roman" w:hAnsi="Times New Roman" w:eastAsia="SimSun" w:cs="Times New Roman"/>
                <w:i w:val="0"/>
                <w:iCs w:val="0"/>
                <w:color w:val="auto"/>
                <w:sz w:val="26"/>
                <w:szCs w:val="26"/>
                <w:lang w:eastAsia="zh-CN" w:bidi="ar"/>
              </w:rPr>
            </w:pPr>
            <w:r>
              <w:rPr>
                <w:rStyle w:val="92"/>
                <w:rFonts w:hint="default" w:ascii="Times New Roman" w:hAnsi="Times New Roman" w:eastAsia="SimSun" w:cs="Times New Roman"/>
                <w:i w:val="0"/>
                <w:iCs w:val="0"/>
                <w:color w:val="auto"/>
                <w:sz w:val="26"/>
                <w:szCs w:val="26"/>
                <w:lang w:eastAsia="zh-CN" w:bidi="ar"/>
              </w:rPr>
              <w:t>6.1. Danh mục bị trùng</w:t>
            </w:r>
            <w:r>
              <w:rPr>
                <w:rFonts w:hint="default" w:ascii="Times New Roman" w:hAnsi="Times New Roman" w:eastAsia="SimSun" w:cs="Times New Roman"/>
                <w:i w:val="0"/>
                <w:iCs w:val="0"/>
                <w:color w:val="auto"/>
                <w:sz w:val="26"/>
                <w:szCs w:val="26"/>
                <w:lang w:eastAsia="zh-CN" w:bidi="ar"/>
              </w:rPr>
              <w:t xml:space="preserve"> - Hiển thị: "Danh mục đã tồn tại". - Quay lại bước 4. </w:t>
            </w:r>
          </w:p>
          <w:p w14:paraId="5B30E41A">
            <w:pPr>
              <w:widowControl/>
              <w:spacing w:line="360" w:lineRule="auto"/>
              <w:jc w:val="left"/>
              <w:rPr>
                <w:rFonts w:hint="default" w:ascii="Times New Roman" w:hAnsi="Times New Roman" w:cs="Times New Roman"/>
                <w:i w:val="0"/>
                <w:iCs w:val="0"/>
                <w:color w:val="auto"/>
                <w:sz w:val="26"/>
                <w:szCs w:val="26"/>
              </w:rPr>
            </w:pPr>
            <w:r>
              <w:rPr>
                <w:rStyle w:val="92"/>
                <w:rFonts w:hint="default" w:ascii="Times New Roman" w:hAnsi="Times New Roman" w:eastAsia="SimSun" w:cs="Times New Roman"/>
                <w:i w:val="0"/>
                <w:iCs w:val="0"/>
                <w:color w:val="auto"/>
                <w:sz w:val="26"/>
                <w:szCs w:val="26"/>
                <w:lang w:eastAsia="zh-CN" w:bidi="ar"/>
              </w:rPr>
              <w:t>7.1. Lỗi lưu dữ liệu</w:t>
            </w:r>
            <w:r>
              <w:rPr>
                <w:rFonts w:hint="default" w:ascii="Times New Roman" w:hAnsi="Times New Roman" w:eastAsia="SimSun" w:cs="Times New Roman"/>
                <w:i w:val="0"/>
                <w:iCs w:val="0"/>
                <w:color w:val="auto"/>
                <w:sz w:val="26"/>
                <w:szCs w:val="26"/>
                <w:lang w:eastAsia="zh-CN" w:bidi="ar"/>
              </w:rPr>
              <w:t xml:space="preserve"> - Hiển thị: "Không thể lưu dữ liệu". - Kết thúc Use Case.</w:t>
            </w:r>
          </w:p>
        </w:tc>
      </w:tr>
    </w:tbl>
    <w:p w14:paraId="3D8B432C">
      <w:pPr>
        <w:pStyle w:val="4"/>
        <w:spacing w:line="360" w:lineRule="auto"/>
        <w:rPr>
          <w:rFonts w:hint="default" w:ascii="Times New Roman" w:hAnsi="Times New Roman" w:cs="Times New Roman"/>
          <w:i w:val="0"/>
          <w:iCs w:val="0"/>
          <w:color w:val="auto"/>
          <w:sz w:val="26"/>
          <w:szCs w:val="26"/>
        </w:rPr>
      </w:pPr>
      <w:bookmarkStart w:id="28" w:name="_Toc2812"/>
      <w:bookmarkStart w:id="29" w:name="_Toc16614"/>
      <w:bookmarkStart w:id="30" w:name="_Toc31117"/>
      <w:bookmarkStart w:id="31" w:name="_Toc23668"/>
      <w:bookmarkStart w:id="32" w:name="_Toc31765"/>
      <w:bookmarkStart w:id="33" w:name="_Toc19316"/>
      <w:bookmarkStart w:id="34" w:name="_Toc11328"/>
      <w:r>
        <w:rPr>
          <w:rFonts w:hint="default" w:ascii="Times New Roman" w:hAnsi="Times New Roman" w:cs="Times New Roman"/>
          <w:i w:val="0"/>
          <w:iCs w:val="0"/>
          <w:color w:val="auto"/>
          <w:sz w:val="26"/>
          <w:szCs w:val="26"/>
          <w:lang w:val="en-US"/>
        </w:rPr>
        <w:t>Biểu đồ</w:t>
      </w:r>
      <w:bookmarkEnd w:id="28"/>
      <w:bookmarkEnd w:id="29"/>
      <w:bookmarkEnd w:id="30"/>
      <w:r>
        <w:rPr>
          <w:rFonts w:hint="default" w:ascii="Times New Roman" w:hAnsi="Times New Roman" w:cs="Times New Roman"/>
          <w:i w:val="0"/>
          <w:iCs w:val="0"/>
          <w:color w:val="auto"/>
          <w:sz w:val="26"/>
          <w:szCs w:val="26"/>
          <w:lang w:val="en-US"/>
        </w:rPr>
        <w:t xml:space="preserve"> </w:t>
      </w:r>
      <w:r>
        <w:rPr>
          <w:rFonts w:hint="default" w:ascii="Times New Roman" w:hAnsi="Times New Roman" w:eastAsia="SimSun" w:cs="Times New Roman"/>
          <w:i w:val="0"/>
          <w:iCs w:val="0"/>
          <w:color w:val="auto"/>
          <w:sz w:val="26"/>
          <w:szCs w:val="26"/>
        </w:rPr>
        <w:t>tuần tự - Quản lý danh mục thu/chi</w:t>
      </w:r>
      <w:bookmarkEnd w:id="31"/>
      <w:bookmarkEnd w:id="32"/>
      <w:bookmarkEnd w:id="33"/>
      <w:bookmarkEnd w:id="34"/>
    </w:p>
    <w:p w14:paraId="229CB20C">
      <w:pPr>
        <w:bidi w:val="0"/>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4975225" cy="6616065"/>
            <wp:effectExtent l="0" t="0" r="3175" b="635"/>
            <wp:docPr id="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8"/>
                    <pic:cNvPicPr>
                      <a:picLocks noChangeAspect="1"/>
                    </pic:cNvPicPr>
                  </pic:nvPicPr>
                  <pic:blipFill>
                    <a:blip r:embed="rId5"/>
                    <a:stretch>
                      <a:fillRect/>
                    </a:stretch>
                  </pic:blipFill>
                  <pic:spPr>
                    <a:xfrm>
                      <a:off x="0" y="0"/>
                      <a:ext cx="4975225" cy="6616065"/>
                    </a:xfrm>
                    <a:prstGeom prst="rect">
                      <a:avLst/>
                    </a:prstGeom>
                    <a:noFill/>
                    <a:ln>
                      <a:noFill/>
                    </a:ln>
                  </pic:spPr>
                </pic:pic>
              </a:graphicData>
            </a:graphic>
          </wp:inline>
        </w:drawing>
      </w:r>
    </w:p>
    <w:p w14:paraId="66D7317A">
      <w:pPr>
        <w:bidi w:val="0"/>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Hình B.2 Sơ đồ tuần tự Quán lí danh mục thu chi</w:t>
      </w:r>
      <w:bookmarkStart w:id="35" w:name="_Toc11955"/>
      <w:bookmarkStart w:id="36" w:name="_Toc2324"/>
      <w:bookmarkStart w:id="37" w:name="_Toc30693"/>
      <w:bookmarkStart w:id="38" w:name="_Toc3504"/>
      <w:bookmarkStart w:id="39" w:name="_Toc12475"/>
      <w:bookmarkStart w:id="40" w:name="_Toc4786"/>
      <w:bookmarkStart w:id="41" w:name="_Toc28519"/>
    </w:p>
    <w:p w14:paraId="52585CFC">
      <w:pPr>
        <w:bidi w:val="0"/>
        <w:jc w:val="center"/>
        <w:rPr>
          <w:rFonts w:hint="default" w:ascii="Times New Roman" w:hAnsi="Times New Roman" w:cs="Times New Roman"/>
          <w:sz w:val="26"/>
          <w:szCs w:val="26"/>
          <w:lang w:val="en-US"/>
        </w:rPr>
      </w:pPr>
    </w:p>
    <w:p w14:paraId="69A31258">
      <w:pPr>
        <w:bidi w:val="0"/>
        <w:jc w:val="center"/>
        <w:rPr>
          <w:rFonts w:hint="default" w:ascii="Times New Roman" w:hAnsi="Times New Roman" w:cs="Times New Roman"/>
          <w:sz w:val="26"/>
          <w:szCs w:val="26"/>
          <w:lang w:val="en-US"/>
        </w:rPr>
      </w:pPr>
    </w:p>
    <w:p w14:paraId="1DC7D6DA">
      <w:pPr>
        <w:pStyle w:val="3"/>
        <w:spacing w:line="360" w:lineRule="auto"/>
        <w:rPr>
          <w:rFonts w:hint="default" w:ascii="Times New Roman" w:hAnsi="Times New Roman" w:cs="Times New Roman"/>
          <w:b/>
          <w:bCs/>
          <w:i w:val="0"/>
          <w:iCs w:val="0"/>
          <w:color w:val="auto"/>
          <w:sz w:val="26"/>
          <w:szCs w:val="26"/>
        </w:rPr>
      </w:pPr>
      <w:r>
        <w:rPr>
          <w:rFonts w:hint="default" w:ascii="Times New Roman" w:hAnsi="Times New Roman" w:cs="Times New Roman"/>
          <w:b/>
          <w:bCs/>
          <w:i w:val="0"/>
          <w:iCs w:val="0"/>
          <w:color w:val="auto"/>
          <w:sz w:val="26"/>
          <w:szCs w:val="26"/>
        </w:rPr>
        <w:t>UC00</w:t>
      </w:r>
      <w:r>
        <w:rPr>
          <w:rFonts w:hint="default" w:ascii="Times New Roman" w:hAnsi="Times New Roman" w:cs="Times New Roman"/>
          <w:b/>
          <w:bCs/>
          <w:i w:val="0"/>
          <w:iCs w:val="0"/>
          <w:color w:val="auto"/>
          <w:sz w:val="26"/>
          <w:szCs w:val="26"/>
          <w:lang w:val="en-US"/>
        </w:rPr>
        <w:t>5</w:t>
      </w:r>
      <w:r>
        <w:rPr>
          <w:rFonts w:hint="default" w:ascii="Times New Roman" w:hAnsi="Times New Roman" w:cs="Times New Roman"/>
          <w:b/>
          <w:bCs/>
          <w:i w:val="0"/>
          <w:iCs w:val="0"/>
          <w:color w:val="auto"/>
          <w:sz w:val="26"/>
          <w:szCs w:val="26"/>
        </w:rPr>
        <w:t>_TimKiemVaLocGiaoDich</w:t>
      </w:r>
      <w:bookmarkEnd w:id="35"/>
      <w:bookmarkEnd w:id="36"/>
      <w:bookmarkEnd w:id="37"/>
      <w:bookmarkEnd w:id="38"/>
      <w:bookmarkEnd w:id="39"/>
      <w:bookmarkEnd w:id="40"/>
      <w:bookmarkEnd w:id="41"/>
    </w:p>
    <w:p w14:paraId="4ECABE01">
      <w:pPr>
        <w:pStyle w:val="4"/>
        <w:spacing w:line="360" w:lineRule="auto"/>
        <w:rPr>
          <w:rFonts w:hint="default" w:ascii="Times New Roman" w:hAnsi="Times New Roman" w:cs="Times New Roman"/>
          <w:i w:val="0"/>
          <w:iCs w:val="0"/>
          <w:color w:val="auto"/>
          <w:sz w:val="26"/>
          <w:szCs w:val="26"/>
          <w:lang w:val="en-US"/>
        </w:rPr>
      </w:pPr>
      <w:bookmarkStart w:id="42" w:name="_Toc25110"/>
      <w:bookmarkStart w:id="43" w:name="_Toc11432"/>
      <w:bookmarkStart w:id="44" w:name="_Toc3671"/>
      <w:bookmarkStart w:id="45" w:name="_Toc270"/>
      <w:bookmarkStart w:id="46" w:name="_Toc23120"/>
      <w:bookmarkStart w:id="47" w:name="_Toc30939"/>
      <w:bookmarkStart w:id="48" w:name="_Toc22043"/>
      <w:r>
        <w:rPr>
          <w:rFonts w:hint="default" w:ascii="Times New Roman" w:hAnsi="Times New Roman" w:cs="Times New Roman"/>
          <w:i w:val="0"/>
          <w:iCs w:val="0"/>
          <w:color w:val="auto"/>
          <w:sz w:val="26"/>
          <w:szCs w:val="26"/>
        </w:rPr>
        <w:t>Mô tả Use Case UC00</w:t>
      </w:r>
      <w:bookmarkEnd w:id="42"/>
      <w:bookmarkEnd w:id="43"/>
      <w:bookmarkEnd w:id="44"/>
      <w:r>
        <w:rPr>
          <w:rFonts w:hint="default" w:ascii="Times New Roman" w:hAnsi="Times New Roman" w:cs="Times New Roman"/>
          <w:i w:val="0"/>
          <w:iCs w:val="0"/>
          <w:color w:val="auto"/>
          <w:sz w:val="26"/>
          <w:szCs w:val="26"/>
          <w:lang w:val="en-US"/>
        </w:rPr>
        <w:t>5</w:t>
      </w:r>
      <w:bookmarkEnd w:id="45"/>
      <w:bookmarkEnd w:id="46"/>
      <w:bookmarkEnd w:id="47"/>
      <w:bookmarkEnd w:id="48"/>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47"/>
        <w:gridCol w:w="4575"/>
      </w:tblGrid>
      <w:tr w14:paraId="47771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52E811AA">
            <w:pPr>
              <w:widowControl/>
              <w:spacing w:line="360" w:lineRule="auto"/>
              <w:jc w:val="center"/>
              <w:rPr>
                <w:rFonts w:hint="default" w:ascii="Times New Roman" w:hAnsi="Times New Roman" w:cs="Times New Roman"/>
                <w:i w:val="0"/>
                <w:iCs w:val="0"/>
                <w:color w:val="auto"/>
                <w:sz w:val="26"/>
                <w:szCs w:val="26"/>
              </w:rPr>
            </w:pPr>
            <w:r>
              <w:rPr>
                <w:rFonts w:hint="default" w:ascii="Times New Roman" w:hAnsi="Times New Roman" w:eastAsia="SimSun" w:cs="Times New Roman"/>
                <w:b/>
                <w:bCs/>
                <w:i w:val="0"/>
                <w:iCs w:val="0"/>
                <w:color w:val="auto"/>
                <w:sz w:val="26"/>
                <w:szCs w:val="26"/>
                <w:lang w:val="en-US" w:eastAsia="zh-CN" w:bidi="ar"/>
              </w:rPr>
              <w:t>Nội dung</w:t>
            </w:r>
          </w:p>
        </w:tc>
        <w:tc>
          <w:tcPr>
            <w:tcW w:w="4786" w:type="dxa"/>
            <w:vAlign w:val="center"/>
          </w:tcPr>
          <w:p w14:paraId="2BFA96C7">
            <w:pPr>
              <w:widowControl/>
              <w:spacing w:line="360" w:lineRule="auto"/>
              <w:jc w:val="center"/>
              <w:rPr>
                <w:rFonts w:hint="default" w:ascii="Times New Roman" w:hAnsi="Times New Roman" w:cs="Times New Roman"/>
                <w:i w:val="0"/>
                <w:iCs w:val="0"/>
                <w:color w:val="auto"/>
                <w:sz w:val="26"/>
                <w:szCs w:val="26"/>
              </w:rPr>
            </w:pPr>
            <w:r>
              <w:rPr>
                <w:rFonts w:hint="default" w:ascii="Times New Roman" w:hAnsi="Times New Roman" w:eastAsia="SimSun" w:cs="Times New Roman"/>
                <w:b/>
                <w:bCs/>
                <w:i w:val="0"/>
                <w:iCs w:val="0"/>
                <w:color w:val="auto"/>
                <w:sz w:val="26"/>
                <w:szCs w:val="26"/>
                <w:lang w:val="en-US" w:eastAsia="zh-CN" w:bidi="ar"/>
              </w:rPr>
              <w:t>Mô tả</w:t>
            </w:r>
          </w:p>
        </w:tc>
      </w:tr>
      <w:tr w14:paraId="332DD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3F05E9A4">
            <w:pPr>
              <w:widowControl/>
              <w:spacing w:line="360" w:lineRule="auto"/>
              <w:jc w:val="left"/>
              <w:rPr>
                <w:rFonts w:hint="default" w:ascii="Times New Roman" w:hAnsi="Times New Roman" w:cs="Times New Roman"/>
                <w:i w:val="0"/>
                <w:iCs w:val="0"/>
                <w:color w:val="auto"/>
                <w:sz w:val="26"/>
                <w:szCs w:val="26"/>
              </w:rPr>
            </w:pPr>
            <w:r>
              <w:rPr>
                <w:rStyle w:val="92"/>
                <w:rFonts w:hint="default" w:ascii="Times New Roman" w:hAnsi="Times New Roman" w:eastAsia="SimSun" w:cs="Times New Roman"/>
                <w:i w:val="0"/>
                <w:iCs w:val="0"/>
                <w:color w:val="auto"/>
                <w:sz w:val="26"/>
                <w:szCs w:val="26"/>
                <w:lang w:val="en-US" w:eastAsia="zh-CN" w:bidi="ar"/>
              </w:rPr>
              <w:t>Use case</w:t>
            </w:r>
          </w:p>
        </w:tc>
        <w:tc>
          <w:tcPr>
            <w:tcW w:w="4786" w:type="dxa"/>
            <w:vAlign w:val="center"/>
          </w:tcPr>
          <w:p w14:paraId="60E1029B">
            <w:pPr>
              <w:widowControl/>
              <w:spacing w:line="360" w:lineRule="auto"/>
              <w:jc w:val="left"/>
              <w:rPr>
                <w:rFonts w:hint="default" w:ascii="Times New Roman" w:hAnsi="Times New Roman" w:cs="Times New Roman"/>
                <w:i w:val="0"/>
                <w:iCs w:val="0"/>
                <w:color w:val="auto"/>
                <w:sz w:val="26"/>
                <w:szCs w:val="26"/>
              </w:rPr>
            </w:pPr>
            <w:r>
              <w:rPr>
                <w:rStyle w:val="92"/>
                <w:rFonts w:hint="default" w:ascii="Times New Roman" w:hAnsi="Times New Roman" w:eastAsia="SimSun" w:cs="Times New Roman"/>
                <w:i w:val="0"/>
                <w:iCs w:val="0"/>
                <w:color w:val="auto"/>
                <w:sz w:val="26"/>
                <w:szCs w:val="26"/>
                <w:lang w:val="en-US" w:eastAsia="zh-CN" w:bidi="ar"/>
              </w:rPr>
              <w:t>UC005_TimKiemVaLocGiaoDich</w:t>
            </w:r>
          </w:p>
        </w:tc>
      </w:tr>
      <w:tr w14:paraId="5ACBE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01F0BAF6">
            <w:pPr>
              <w:widowControl/>
              <w:spacing w:line="360" w:lineRule="auto"/>
              <w:jc w:val="left"/>
              <w:rPr>
                <w:rFonts w:hint="default" w:ascii="Times New Roman" w:hAnsi="Times New Roman" w:cs="Times New Roman"/>
                <w:i w:val="0"/>
                <w:iCs w:val="0"/>
                <w:color w:val="auto"/>
                <w:sz w:val="26"/>
                <w:szCs w:val="26"/>
              </w:rPr>
            </w:pPr>
            <w:r>
              <w:rPr>
                <w:rStyle w:val="92"/>
                <w:rFonts w:hint="default" w:ascii="Times New Roman" w:hAnsi="Times New Roman" w:eastAsia="SimSun" w:cs="Times New Roman"/>
                <w:i w:val="0"/>
                <w:iCs w:val="0"/>
                <w:color w:val="auto"/>
                <w:sz w:val="26"/>
                <w:szCs w:val="26"/>
                <w:lang w:val="en-US" w:eastAsia="zh-CN" w:bidi="ar"/>
              </w:rPr>
              <w:t>Mục đích</w:t>
            </w:r>
          </w:p>
        </w:tc>
        <w:tc>
          <w:tcPr>
            <w:tcW w:w="4786" w:type="dxa"/>
            <w:vAlign w:val="center"/>
          </w:tcPr>
          <w:p w14:paraId="0B4114E9">
            <w:pPr>
              <w:widowControl/>
              <w:spacing w:line="360" w:lineRule="auto"/>
              <w:jc w:val="left"/>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eastAsia="zh-CN" w:bidi="ar"/>
              </w:rPr>
              <w:t>Giúp người dùng tìm kiếm nhanh các giao dịch thu nhập hoặc chi tiêu đã phát sinh.</w:t>
            </w:r>
          </w:p>
        </w:tc>
      </w:tr>
      <w:tr w14:paraId="6C514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5AB187CC">
            <w:pPr>
              <w:widowControl/>
              <w:spacing w:line="360" w:lineRule="auto"/>
              <w:jc w:val="left"/>
              <w:rPr>
                <w:rFonts w:hint="default" w:ascii="Times New Roman" w:hAnsi="Times New Roman" w:cs="Times New Roman"/>
                <w:i w:val="0"/>
                <w:iCs w:val="0"/>
                <w:color w:val="auto"/>
                <w:sz w:val="26"/>
                <w:szCs w:val="26"/>
              </w:rPr>
            </w:pPr>
            <w:r>
              <w:rPr>
                <w:rStyle w:val="92"/>
                <w:rFonts w:hint="default" w:ascii="Times New Roman" w:hAnsi="Times New Roman" w:eastAsia="SimSun" w:cs="Times New Roman"/>
                <w:i w:val="0"/>
                <w:iCs w:val="0"/>
                <w:color w:val="auto"/>
                <w:sz w:val="26"/>
                <w:szCs w:val="26"/>
                <w:lang w:val="en-US" w:eastAsia="zh-CN" w:bidi="ar"/>
              </w:rPr>
              <w:t>Mô tả</w:t>
            </w:r>
          </w:p>
        </w:tc>
        <w:tc>
          <w:tcPr>
            <w:tcW w:w="4786" w:type="dxa"/>
            <w:vAlign w:val="center"/>
          </w:tcPr>
          <w:p w14:paraId="67B38063">
            <w:pPr>
              <w:widowControl/>
              <w:spacing w:line="360" w:lineRule="auto"/>
              <w:jc w:val="left"/>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eastAsia="zh-CN" w:bidi="ar"/>
              </w:rPr>
              <w:t>Người dùng nhập các điều kiện tìm kiếm như ngày, danh mục, loại giao dịch hoặc khoảng số tiền. Hệ thống lọc dữ liệu và hiển thị kết quả phù hợp.</w:t>
            </w:r>
          </w:p>
        </w:tc>
      </w:tr>
      <w:tr w14:paraId="61C11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058376E5">
            <w:pPr>
              <w:widowControl/>
              <w:spacing w:line="360" w:lineRule="auto"/>
              <w:jc w:val="left"/>
              <w:rPr>
                <w:rFonts w:hint="default" w:ascii="Times New Roman" w:hAnsi="Times New Roman" w:cs="Times New Roman"/>
                <w:i w:val="0"/>
                <w:iCs w:val="0"/>
                <w:color w:val="auto"/>
                <w:sz w:val="26"/>
                <w:szCs w:val="26"/>
              </w:rPr>
            </w:pPr>
            <w:r>
              <w:rPr>
                <w:rStyle w:val="92"/>
                <w:rFonts w:hint="default" w:ascii="Times New Roman" w:hAnsi="Times New Roman" w:eastAsia="SimSun" w:cs="Times New Roman"/>
                <w:i w:val="0"/>
                <w:iCs w:val="0"/>
                <w:color w:val="auto"/>
                <w:sz w:val="26"/>
                <w:szCs w:val="26"/>
                <w:lang w:val="en-US" w:eastAsia="zh-CN" w:bidi="ar"/>
              </w:rPr>
              <w:t>Tác nhân</w:t>
            </w:r>
          </w:p>
        </w:tc>
        <w:tc>
          <w:tcPr>
            <w:tcW w:w="4786" w:type="dxa"/>
            <w:vAlign w:val="center"/>
          </w:tcPr>
          <w:p w14:paraId="1F74DFF9">
            <w:pPr>
              <w:widowControl/>
              <w:spacing w:line="360" w:lineRule="auto"/>
              <w:jc w:val="left"/>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val="en-US" w:eastAsia="zh-CN" w:bidi="ar"/>
              </w:rPr>
              <w:t>Người dùng (User).</w:t>
            </w:r>
          </w:p>
        </w:tc>
      </w:tr>
      <w:tr w14:paraId="1A35E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46A0E012">
            <w:pPr>
              <w:widowControl/>
              <w:spacing w:line="360" w:lineRule="auto"/>
              <w:jc w:val="left"/>
              <w:rPr>
                <w:rFonts w:hint="default" w:ascii="Times New Roman" w:hAnsi="Times New Roman" w:cs="Times New Roman"/>
                <w:i w:val="0"/>
                <w:iCs w:val="0"/>
                <w:color w:val="auto"/>
                <w:sz w:val="26"/>
                <w:szCs w:val="26"/>
              </w:rPr>
            </w:pPr>
            <w:r>
              <w:rPr>
                <w:rStyle w:val="92"/>
                <w:rFonts w:hint="default" w:ascii="Times New Roman" w:hAnsi="Times New Roman" w:eastAsia="SimSun" w:cs="Times New Roman"/>
                <w:i w:val="0"/>
                <w:iCs w:val="0"/>
                <w:color w:val="auto"/>
                <w:sz w:val="26"/>
                <w:szCs w:val="26"/>
                <w:lang w:val="en-US" w:eastAsia="zh-CN" w:bidi="ar"/>
              </w:rPr>
              <w:t>Điều kiện trước</w:t>
            </w:r>
          </w:p>
        </w:tc>
        <w:tc>
          <w:tcPr>
            <w:tcW w:w="4786" w:type="dxa"/>
            <w:vAlign w:val="center"/>
          </w:tcPr>
          <w:p w14:paraId="24C0F9A4">
            <w:pPr>
              <w:widowControl/>
              <w:spacing w:line="360" w:lineRule="auto"/>
              <w:jc w:val="left"/>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eastAsia="zh-CN" w:bidi="ar"/>
              </w:rPr>
              <w:t>Người dùng đã đăng nhập và có dữ liệu giao dịch.</w:t>
            </w:r>
          </w:p>
        </w:tc>
      </w:tr>
      <w:tr w14:paraId="2AC53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1FDFF8AF">
            <w:pPr>
              <w:widowControl/>
              <w:spacing w:line="360" w:lineRule="auto"/>
              <w:jc w:val="left"/>
              <w:rPr>
                <w:rFonts w:hint="default" w:ascii="Times New Roman" w:hAnsi="Times New Roman" w:cs="Times New Roman"/>
                <w:i w:val="0"/>
                <w:iCs w:val="0"/>
                <w:color w:val="auto"/>
                <w:sz w:val="26"/>
                <w:szCs w:val="26"/>
              </w:rPr>
            </w:pPr>
            <w:r>
              <w:rPr>
                <w:rStyle w:val="92"/>
                <w:rFonts w:hint="default" w:ascii="Times New Roman" w:hAnsi="Times New Roman" w:eastAsia="SimSun" w:cs="Times New Roman"/>
                <w:i w:val="0"/>
                <w:iCs w:val="0"/>
                <w:color w:val="auto"/>
                <w:sz w:val="26"/>
                <w:szCs w:val="26"/>
                <w:lang w:val="en-US" w:eastAsia="zh-CN" w:bidi="ar"/>
              </w:rPr>
              <w:t>Điều kiện sau</w:t>
            </w:r>
          </w:p>
        </w:tc>
        <w:tc>
          <w:tcPr>
            <w:tcW w:w="4786" w:type="dxa"/>
            <w:vAlign w:val="center"/>
          </w:tcPr>
          <w:p w14:paraId="6E541562">
            <w:pPr>
              <w:widowControl/>
              <w:spacing w:line="360" w:lineRule="auto"/>
              <w:jc w:val="left"/>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eastAsia="zh-CN" w:bidi="ar"/>
              </w:rPr>
              <w:t>Danh sách giao dịch được hiển thị theo điều kiện tìm kiếm.</w:t>
            </w:r>
          </w:p>
        </w:tc>
      </w:tr>
      <w:tr w14:paraId="56074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6B30493E">
            <w:pPr>
              <w:widowControl/>
              <w:spacing w:line="360" w:lineRule="auto"/>
              <w:jc w:val="left"/>
              <w:rPr>
                <w:rFonts w:hint="default" w:ascii="Times New Roman" w:hAnsi="Times New Roman" w:cs="Times New Roman"/>
                <w:i w:val="0"/>
                <w:iCs w:val="0"/>
                <w:color w:val="auto"/>
                <w:sz w:val="26"/>
                <w:szCs w:val="26"/>
              </w:rPr>
            </w:pPr>
            <w:r>
              <w:rPr>
                <w:rStyle w:val="92"/>
                <w:rFonts w:hint="default" w:ascii="Times New Roman" w:hAnsi="Times New Roman" w:eastAsia="SimSun" w:cs="Times New Roman"/>
                <w:i w:val="0"/>
                <w:iCs w:val="0"/>
                <w:color w:val="auto"/>
                <w:sz w:val="26"/>
                <w:szCs w:val="26"/>
                <w:lang w:val="en-US" w:eastAsia="zh-CN" w:bidi="ar"/>
              </w:rPr>
              <w:t>Luồng sự kiện chính (Basic Flows)</w:t>
            </w:r>
          </w:p>
        </w:tc>
        <w:tc>
          <w:tcPr>
            <w:tcW w:w="4786" w:type="dxa"/>
            <w:vAlign w:val="center"/>
          </w:tcPr>
          <w:p w14:paraId="3676C90F">
            <w:pPr>
              <w:widowControl/>
              <w:numPr>
                <w:ilvl w:val="0"/>
                <w:numId w:val="15"/>
              </w:numPr>
              <w:spacing w:line="360" w:lineRule="auto"/>
              <w:jc w:val="left"/>
              <w:rPr>
                <w:rFonts w:hint="default" w:ascii="Times New Roman" w:hAnsi="Times New Roman" w:eastAsia="SimSun" w:cs="Times New Roman"/>
                <w:i w:val="0"/>
                <w:iCs w:val="0"/>
                <w:color w:val="auto"/>
                <w:sz w:val="26"/>
                <w:szCs w:val="26"/>
                <w:lang w:eastAsia="zh-CN" w:bidi="ar"/>
              </w:rPr>
            </w:pPr>
            <w:r>
              <w:rPr>
                <w:rFonts w:hint="default" w:ascii="Times New Roman" w:hAnsi="Times New Roman" w:eastAsia="SimSun" w:cs="Times New Roman"/>
                <w:i w:val="0"/>
                <w:iCs w:val="0"/>
                <w:color w:val="auto"/>
                <w:sz w:val="26"/>
                <w:szCs w:val="26"/>
                <w:lang w:eastAsia="zh-CN" w:bidi="ar"/>
              </w:rPr>
              <w:t xml:space="preserve">Người dùng mở chức năng Tìm kiếm giao dịch. </w:t>
            </w:r>
          </w:p>
          <w:p w14:paraId="060C0FE8">
            <w:pPr>
              <w:widowControl/>
              <w:numPr>
                <w:ilvl w:val="0"/>
                <w:numId w:val="15"/>
              </w:numPr>
              <w:spacing w:line="360" w:lineRule="auto"/>
              <w:jc w:val="left"/>
              <w:rPr>
                <w:rFonts w:hint="default" w:ascii="Times New Roman" w:hAnsi="Times New Roman" w:eastAsia="SimSun" w:cs="Times New Roman"/>
                <w:i w:val="0"/>
                <w:iCs w:val="0"/>
                <w:color w:val="auto"/>
                <w:sz w:val="26"/>
                <w:szCs w:val="26"/>
                <w:lang w:eastAsia="zh-CN" w:bidi="ar"/>
              </w:rPr>
            </w:pPr>
            <w:r>
              <w:rPr>
                <w:rFonts w:hint="default" w:ascii="Times New Roman" w:hAnsi="Times New Roman" w:eastAsia="SimSun" w:cs="Times New Roman"/>
                <w:i w:val="0"/>
                <w:iCs w:val="0"/>
                <w:color w:val="auto"/>
                <w:sz w:val="26"/>
                <w:szCs w:val="26"/>
                <w:lang w:eastAsia="zh-CN" w:bidi="ar"/>
              </w:rPr>
              <w:t xml:space="preserve">Nhập điều kiện tìm kiếm. </w:t>
            </w:r>
          </w:p>
          <w:p w14:paraId="17CAE763">
            <w:pPr>
              <w:widowControl/>
              <w:numPr>
                <w:ilvl w:val="0"/>
                <w:numId w:val="15"/>
              </w:numPr>
              <w:spacing w:line="360" w:lineRule="auto"/>
              <w:jc w:val="left"/>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i w:val="0"/>
                <w:iCs w:val="0"/>
                <w:color w:val="auto"/>
                <w:sz w:val="26"/>
                <w:szCs w:val="26"/>
                <w:lang w:val="en-US" w:eastAsia="zh-CN" w:bidi="ar"/>
              </w:rPr>
              <w:t xml:space="preserve">Nhấn nút Tìm kiếm. </w:t>
            </w:r>
          </w:p>
          <w:p w14:paraId="5E1B8BF7">
            <w:pPr>
              <w:widowControl/>
              <w:numPr>
                <w:ilvl w:val="0"/>
                <w:numId w:val="15"/>
              </w:numPr>
              <w:spacing w:line="360" w:lineRule="auto"/>
              <w:jc w:val="left"/>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i w:val="0"/>
                <w:iCs w:val="0"/>
                <w:color w:val="auto"/>
                <w:sz w:val="26"/>
                <w:szCs w:val="26"/>
                <w:lang w:val="en-US" w:eastAsia="zh-CN" w:bidi="ar"/>
              </w:rPr>
              <w:t xml:space="preserve">Hệ thống truy vấn dữ liệu. </w:t>
            </w:r>
          </w:p>
          <w:p w14:paraId="61D57C1D">
            <w:pPr>
              <w:widowControl/>
              <w:spacing w:line="360" w:lineRule="auto"/>
              <w:jc w:val="left"/>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val="en-US" w:eastAsia="zh-CN" w:bidi="ar"/>
              </w:rPr>
              <w:t>5. Hiển thị kết quả phù hợp.</w:t>
            </w:r>
          </w:p>
        </w:tc>
      </w:tr>
      <w:tr w14:paraId="2D48C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706C2979">
            <w:pPr>
              <w:widowControl/>
              <w:spacing w:line="360" w:lineRule="auto"/>
              <w:jc w:val="left"/>
              <w:rPr>
                <w:rFonts w:hint="default" w:ascii="Times New Roman" w:hAnsi="Times New Roman" w:cs="Times New Roman"/>
                <w:i w:val="0"/>
                <w:iCs w:val="0"/>
                <w:color w:val="auto"/>
                <w:sz w:val="26"/>
                <w:szCs w:val="26"/>
              </w:rPr>
            </w:pPr>
            <w:r>
              <w:rPr>
                <w:rStyle w:val="92"/>
                <w:rFonts w:hint="default" w:ascii="Times New Roman" w:hAnsi="Times New Roman" w:eastAsia="SimSun" w:cs="Times New Roman"/>
                <w:i w:val="0"/>
                <w:iCs w:val="0"/>
                <w:color w:val="auto"/>
                <w:sz w:val="26"/>
                <w:szCs w:val="26"/>
                <w:lang w:val="en-US" w:eastAsia="zh-CN" w:bidi="ar"/>
              </w:rPr>
              <w:t>Luồng sự kiện phụ (Alternative Flows)</w:t>
            </w:r>
          </w:p>
        </w:tc>
        <w:tc>
          <w:tcPr>
            <w:tcW w:w="4786" w:type="dxa"/>
            <w:vAlign w:val="center"/>
          </w:tcPr>
          <w:p w14:paraId="007FFFD2">
            <w:pPr>
              <w:widowControl/>
              <w:numPr>
                <w:ilvl w:val="1"/>
                <w:numId w:val="15"/>
              </w:numPr>
              <w:spacing w:line="360" w:lineRule="auto"/>
              <w:jc w:val="left"/>
              <w:rPr>
                <w:rFonts w:hint="default" w:ascii="Times New Roman" w:hAnsi="Times New Roman" w:eastAsia="SimSun" w:cs="Times New Roman"/>
                <w:i w:val="0"/>
                <w:iCs w:val="0"/>
                <w:color w:val="auto"/>
                <w:sz w:val="26"/>
                <w:szCs w:val="26"/>
                <w:lang w:eastAsia="zh-CN" w:bidi="ar"/>
              </w:rPr>
            </w:pPr>
            <w:r>
              <w:rPr>
                <w:rStyle w:val="92"/>
                <w:rFonts w:hint="default" w:ascii="Times New Roman" w:hAnsi="Times New Roman" w:eastAsia="SimSun" w:cs="Times New Roman"/>
                <w:i w:val="0"/>
                <w:iCs w:val="0"/>
                <w:color w:val="auto"/>
                <w:sz w:val="26"/>
                <w:szCs w:val="26"/>
                <w:lang w:eastAsia="zh-CN" w:bidi="ar"/>
              </w:rPr>
              <w:t>Không tìm thấy dữ liệu</w:t>
            </w:r>
            <w:r>
              <w:rPr>
                <w:rFonts w:hint="default" w:ascii="Times New Roman" w:hAnsi="Times New Roman" w:eastAsia="SimSun" w:cs="Times New Roman"/>
                <w:i w:val="0"/>
                <w:iCs w:val="0"/>
                <w:color w:val="auto"/>
                <w:sz w:val="26"/>
                <w:szCs w:val="26"/>
                <w:lang w:eastAsia="zh-CN" w:bidi="ar"/>
              </w:rPr>
              <w:t xml:space="preserve"> - Hệ thống hiển thị: "Không tìm thấy giao dịch phù hợp". </w:t>
            </w:r>
          </w:p>
          <w:p w14:paraId="4985CE51">
            <w:pPr>
              <w:widowControl/>
              <w:spacing w:line="360" w:lineRule="auto"/>
              <w:jc w:val="left"/>
              <w:rPr>
                <w:rFonts w:hint="default" w:ascii="Times New Roman" w:hAnsi="Times New Roman" w:cs="Times New Roman"/>
                <w:i w:val="0"/>
                <w:iCs w:val="0"/>
                <w:color w:val="auto"/>
                <w:sz w:val="26"/>
                <w:szCs w:val="26"/>
              </w:rPr>
            </w:pPr>
            <w:r>
              <w:rPr>
                <w:rStyle w:val="92"/>
                <w:rFonts w:hint="default" w:ascii="Times New Roman" w:hAnsi="Times New Roman" w:eastAsia="SimSun" w:cs="Times New Roman"/>
                <w:i w:val="0"/>
                <w:iCs w:val="0"/>
                <w:color w:val="auto"/>
                <w:sz w:val="26"/>
                <w:szCs w:val="26"/>
                <w:lang w:eastAsia="zh-CN" w:bidi="ar"/>
              </w:rPr>
              <w:t>4.2. Điều kiện tìm kiếm không hợp lệ</w:t>
            </w:r>
            <w:r>
              <w:rPr>
                <w:rFonts w:hint="default" w:ascii="Times New Roman" w:hAnsi="Times New Roman" w:eastAsia="SimSun" w:cs="Times New Roman"/>
                <w:i w:val="0"/>
                <w:iCs w:val="0"/>
                <w:color w:val="auto"/>
                <w:sz w:val="26"/>
                <w:szCs w:val="26"/>
                <w:lang w:eastAsia="zh-CN" w:bidi="ar"/>
              </w:rPr>
              <w:t xml:space="preserve"> - Hệ thống yêu cầu nhập lại điều kiện.</w:t>
            </w:r>
          </w:p>
        </w:tc>
      </w:tr>
    </w:tbl>
    <w:p w14:paraId="579335C5">
      <w:pPr>
        <w:pStyle w:val="4"/>
        <w:spacing w:line="360" w:lineRule="auto"/>
        <w:rPr>
          <w:rFonts w:hint="default" w:ascii="Times New Roman" w:hAnsi="Times New Roman" w:cs="Times New Roman"/>
          <w:i w:val="0"/>
          <w:iCs w:val="0"/>
          <w:color w:val="auto"/>
          <w:sz w:val="26"/>
          <w:szCs w:val="26"/>
          <w:lang w:val="en-US"/>
        </w:rPr>
      </w:pPr>
      <w:bookmarkStart w:id="49" w:name="_Toc3848"/>
      <w:bookmarkStart w:id="50" w:name="_Toc22745"/>
      <w:bookmarkStart w:id="51" w:name="_Toc3596"/>
      <w:bookmarkStart w:id="52" w:name="_Toc21141"/>
      <w:bookmarkStart w:id="53" w:name="_Toc32126"/>
      <w:bookmarkStart w:id="54" w:name="_Toc28354"/>
      <w:bookmarkStart w:id="55" w:name="_Toc14857"/>
      <w:r>
        <w:rPr>
          <w:rFonts w:hint="default" w:ascii="Times New Roman" w:hAnsi="Times New Roman" w:cs="Times New Roman"/>
          <w:i w:val="0"/>
          <w:iCs w:val="0"/>
          <w:color w:val="auto"/>
          <w:sz w:val="26"/>
          <w:szCs w:val="26"/>
          <w:lang w:val="en-US"/>
        </w:rPr>
        <w:t xml:space="preserve"> Biểu đồ</w:t>
      </w:r>
      <w:bookmarkEnd w:id="49"/>
      <w:bookmarkEnd w:id="50"/>
      <w:bookmarkEnd w:id="51"/>
      <w:r>
        <w:rPr>
          <w:rFonts w:hint="default" w:ascii="Times New Roman" w:hAnsi="Times New Roman" w:cs="Times New Roman"/>
          <w:i w:val="0"/>
          <w:iCs w:val="0"/>
          <w:color w:val="auto"/>
          <w:sz w:val="26"/>
          <w:szCs w:val="26"/>
          <w:lang w:val="en-US"/>
        </w:rPr>
        <w:t xml:space="preserve"> </w:t>
      </w:r>
      <w:r>
        <w:rPr>
          <w:rFonts w:hint="default" w:ascii="Times New Roman" w:hAnsi="Times New Roman" w:eastAsia="SimSun" w:cs="Times New Roman"/>
          <w:i w:val="0"/>
          <w:iCs w:val="0"/>
          <w:color w:val="auto"/>
          <w:sz w:val="26"/>
          <w:szCs w:val="26"/>
        </w:rPr>
        <w:t>tuần tự - Tìm kiếm và lọc giao dịch</w:t>
      </w:r>
      <w:bookmarkEnd w:id="52"/>
      <w:bookmarkEnd w:id="53"/>
      <w:bookmarkEnd w:id="54"/>
      <w:bookmarkEnd w:id="55"/>
    </w:p>
    <w:p w14:paraId="4582AE0B">
      <w:pPr>
        <w:bidi w:val="0"/>
        <w:jc w:val="center"/>
        <w:rPr>
          <w:rFonts w:hint="default" w:ascii="Times New Roman" w:hAnsi="Times New Roman" w:cs="Times New Roman"/>
          <w:sz w:val="26"/>
          <w:szCs w:val="26"/>
          <w:lang w:val="en-US"/>
        </w:rPr>
      </w:pPr>
      <w:r>
        <w:rPr>
          <w:rFonts w:hint="default" w:ascii="Times New Roman" w:hAnsi="Times New Roman" w:cs="Times New Roman"/>
          <w:sz w:val="26"/>
          <w:szCs w:val="26"/>
        </w:rPr>
        <w:drawing>
          <wp:inline distT="0" distB="0" distL="114300" distR="114300">
            <wp:extent cx="4978400" cy="4398645"/>
            <wp:effectExtent l="0" t="0" r="0" b="8255"/>
            <wp:docPr id="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1"/>
                    <pic:cNvPicPr>
                      <a:picLocks noChangeAspect="1"/>
                    </pic:cNvPicPr>
                  </pic:nvPicPr>
                  <pic:blipFill>
                    <a:blip r:embed="rId6"/>
                    <a:stretch>
                      <a:fillRect/>
                    </a:stretch>
                  </pic:blipFill>
                  <pic:spPr>
                    <a:xfrm>
                      <a:off x="0" y="0"/>
                      <a:ext cx="4978400" cy="4398645"/>
                    </a:xfrm>
                    <a:prstGeom prst="rect">
                      <a:avLst/>
                    </a:prstGeom>
                    <a:noFill/>
                    <a:ln>
                      <a:noFill/>
                    </a:ln>
                  </pic:spPr>
                </pic:pic>
              </a:graphicData>
            </a:graphic>
          </wp:inline>
        </w:drawing>
      </w:r>
    </w:p>
    <w:p w14:paraId="493BB0B3">
      <w:pPr>
        <w:pStyle w:val="5"/>
        <w:bidi w:val="0"/>
        <w:jc w:val="center"/>
        <w:rPr>
          <w:rFonts w:hint="default" w:ascii="Times New Roman" w:hAnsi="Times New Roman" w:cs="Times New Roman"/>
          <w:i w:val="0"/>
          <w:iCs w:val="0"/>
          <w:color w:val="auto"/>
          <w:sz w:val="26"/>
          <w:szCs w:val="26"/>
          <w:lang w:val="en-US"/>
        </w:rPr>
      </w:pPr>
      <w:r>
        <w:rPr>
          <w:rFonts w:hint="default" w:ascii="Times New Roman" w:hAnsi="Times New Roman" w:cs="Times New Roman"/>
          <w:i w:val="0"/>
          <w:iCs w:val="0"/>
          <w:color w:val="auto"/>
          <w:sz w:val="26"/>
          <w:szCs w:val="26"/>
          <w:lang w:val="en-US"/>
        </w:rPr>
        <w:t>Hình B.3  Sơ đồ tuần tự Tìm kiếm và lọc giao dịch</w:t>
      </w:r>
    </w:p>
    <w:p w14:paraId="7203CA09">
      <w:pPr>
        <w:pStyle w:val="5"/>
        <w:bidi w:val="0"/>
        <w:jc w:val="center"/>
        <w:rPr>
          <w:rFonts w:hint="default" w:ascii="Times New Roman" w:hAnsi="Times New Roman" w:cs="Times New Roman"/>
          <w:i w:val="0"/>
          <w:iCs w:val="0"/>
          <w:color w:val="auto"/>
          <w:sz w:val="26"/>
          <w:szCs w:val="26"/>
          <w:lang w:val="en-US"/>
        </w:rPr>
      </w:pPr>
    </w:p>
    <w:p w14:paraId="7271885A">
      <w:pPr>
        <w:pStyle w:val="3"/>
        <w:spacing w:line="360" w:lineRule="auto"/>
        <w:rPr>
          <w:rFonts w:hint="default" w:ascii="Times New Roman" w:hAnsi="Times New Roman" w:cs="Times New Roman"/>
          <w:b/>
          <w:bCs/>
          <w:i w:val="0"/>
          <w:iCs w:val="0"/>
          <w:color w:val="auto"/>
          <w:sz w:val="26"/>
          <w:szCs w:val="26"/>
        </w:rPr>
      </w:pPr>
      <w:bookmarkStart w:id="56" w:name="_Toc30616"/>
      <w:bookmarkStart w:id="57" w:name="_Toc18817"/>
      <w:bookmarkStart w:id="58" w:name="_Toc19764"/>
      <w:bookmarkStart w:id="59" w:name="_Toc17037"/>
      <w:bookmarkStart w:id="60" w:name="_Toc10678"/>
      <w:bookmarkStart w:id="61" w:name="_Toc32541"/>
      <w:bookmarkStart w:id="62" w:name="_Toc3581"/>
      <w:r>
        <w:rPr>
          <w:rFonts w:hint="default" w:ascii="Times New Roman" w:hAnsi="Times New Roman" w:cs="Times New Roman"/>
          <w:b/>
          <w:bCs/>
          <w:i w:val="0"/>
          <w:iCs w:val="0"/>
          <w:color w:val="auto"/>
          <w:sz w:val="26"/>
          <w:szCs w:val="26"/>
        </w:rPr>
        <w:t>UC0</w:t>
      </w:r>
      <w:r>
        <w:rPr>
          <w:rFonts w:hint="default" w:ascii="Times New Roman" w:hAnsi="Times New Roman" w:cs="Times New Roman"/>
          <w:b/>
          <w:bCs/>
          <w:i w:val="0"/>
          <w:iCs w:val="0"/>
          <w:color w:val="auto"/>
          <w:sz w:val="26"/>
          <w:szCs w:val="26"/>
          <w:lang w:val="en-US"/>
        </w:rPr>
        <w:t>07</w:t>
      </w:r>
      <w:r>
        <w:rPr>
          <w:rFonts w:hint="default" w:ascii="Times New Roman" w:hAnsi="Times New Roman" w:cs="Times New Roman"/>
          <w:b/>
          <w:bCs/>
          <w:i w:val="0"/>
          <w:iCs w:val="0"/>
          <w:color w:val="auto"/>
          <w:sz w:val="26"/>
          <w:szCs w:val="26"/>
        </w:rPr>
        <w:t>_CanhBaoVuotNganSach</w:t>
      </w:r>
      <w:bookmarkEnd w:id="56"/>
      <w:bookmarkEnd w:id="57"/>
      <w:bookmarkEnd w:id="58"/>
      <w:bookmarkEnd w:id="59"/>
      <w:bookmarkEnd w:id="60"/>
      <w:bookmarkEnd w:id="61"/>
      <w:bookmarkEnd w:id="62"/>
      <w:bookmarkStart w:id="63" w:name="_Toc31473"/>
      <w:bookmarkStart w:id="64" w:name="_Toc27120"/>
      <w:bookmarkStart w:id="65" w:name="_Toc4202"/>
      <w:bookmarkStart w:id="66" w:name="_Toc1981"/>
      <w:bookmarkStart w:id="67" w:name="_Toc32407"/>
      <w:bookmarkStart w:id="68" w:name="_Toc31315"/>
      <w:bookmarkStart w:id="69" w:name="_Toc20922"/>
    </w:p>
    <w:p w14:paraId="29E0FB97">
      <w:pPr>
        <w:pStyle w:val="4"/>
        <w:bidi w:val="0"/>
        <w:rPr>
          <w:rFonts w:hint="default" w:ascii="Times New Roman" w:hAnsi="Times New Roman" w:cs="Times New Roman"/>
          <w:sz w:val="26"/>
          <w:szCs w:val="26"/>
          <w:lang w:val="en-US"/>
        </w:rPr>
      </w:pPr>
      <w:r>
        <w:rPr>
          <w:rFonts w:hint="default" w:ascii="Times New Roman" w:hAnsi="Times New Roman" w:cs="Times New Roman"/>
          <w:sz w:val="26"/>
          <w:szCs w:val="26"/>
        </w:rPr>
        <w:t>Mô tả Use Case UC00</w:t>
      </w:r>
      <w:bookmarkEnd w:id="63"/>
      <w:bookmarkEnd w:id="64"/>
      <w:bookmarkEnd w:id="65"/>
      <w:r>
        <w:rPr>
          <w:rFonts w:hint="default" w:ascii="Times New Roman" w:hAnsi="Times New Roman" w:cs="Times New Roman"/>
          <w:sz w:val="26"/>
          <w:szCs w:val="26"/>
          <w:lang w:val="en-US"/>
        </w:rPr>
        <w:t>7</w:t>
      </w:r>
      <w:bookmarkEnd w:id="66"/>
      <w:bookmarkEnd w:id="67"/>
      <w:bookmarkEnd w:id="68"/>
      <w:bookmarkEnd w:id="69"/>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76"/>
        <w:gridCol w:w="4546"/>
      </w:tblGrid>
      <w:tr w14:paraId="77A4F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37208F05">
            <w:pPr>
              <w:widowControl/>
              <w:spacing w:line="360" w:lineRule="auto"/>
              <w:jc w:val="center"/>
              <w:rPr>
                <w:rFonts w:hint="default" w:ascii="Times New Roman" w:hAnsi="Times New Roman" w:cs="Times New Roman"/>
                <w:i w:val="0"/>
                <w:iCs w:val="0"/>
                <w:color w:val="auto"/>
                <w:sz w:val="26"/>
                <w:szCs w:val="26"/>
              </w:rPr>
            </w:pPr>
            <w:r>
              <w:rPr>
                <w:rFonts w:hint="default" w:ascii="Times New Roman" w:hAnsi="Times New Roman" w:eastAsia="SimSun" w:cs="Times New Roman"/>
                <w:b/>
                <w:bCs/>
                <w:i w:val="0"/>
                <w:iCs w:val="0"/>
                <w:color w:val="auto"/>
                <w:sz w:val="26"/>
                <w:szCs w:val="26"/>
                <w:lang w:val="en-US" w:eastAsia="zh-CN" w:bidi="ar"/>
              </w:rPr>
              <w:t>Nội dung</w:t>
            </w:r>
          </w:p>
        </w:tc>
        <w:tc>
          <w:tcPr>
            <w:tcW w:w="4786" w:type="dxa"/>
            <w:vAlign w:val="center"/>
          </w:tcPr>
          <w:p w14:paraId="771B915F">
            <w:pPr>
              <w:widowControl/>
              <w:spacing w:line="360" w:lineRule="auto"/>
              <w:jc w:val="center"/>
              <w:rPr>
                <w:rFonts w:hint="default" w:ascii="Times New Roman" w:hAnsi="Times New Roman" w:cs="Times New Roman"/>
                <w:i w:val="0"/>
                <w:iCs w:val="0"/>
                <w:color w:val="auto"/>
                <w:sz w:val="26"/>
                <w:szCs w:val="26"/>
              </w:rPr>
            </w:pPr>
            <w:r>
              <w:rPr>
                <w:rFonts w:hint="default" w:ascii="Times New Roman" w:hAnsi="Times New Roman" w:eastAsia="SimSun" w:cs="Times New Roman"/>
                <w:b/>
                <w:bCs/>
                <w:i w:val="0"/>
                <w:iCs w:val="0"/>
                <w:color w:val="auto"/>
                <w:sz w:val="26"/>
                <w:szCs w:val="26"/>
                <w:lang w:val="en-US" w:eastAsia="zh-CN" w:bidi="ar"/>
              </w:rPr>
              <w:t>Mô tả</w:t>
            </w:r>
          </w:p>
        </w:tc>
      </w:tr>
      <w:tr w14:paraId="2C480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0DFA13F8">
            <w:pPr>
              <w:widowControl/>
              <w:spacing w:line="360" w:lineRule="auto"/>
              <w:jc w:val="left"/>
              <w:rPr>
                <w:rFonts w:hint="default" w:ascii="Times New Roman" w:hAnsi="Times New Roman" w:cs="Times New Roman"/>
                <w:i w:val="0"/>
                <w:iCs w:val="0"/>
                <w:color w:val="auto"/>
                <w:sz w:val="26"/>
                <w:szCs w:val="26"/>
              </w:rPr>
            </w:pPr>
            <w:r>
              <w:rPr>
                <w:rStyle w:val="92"/>
                <w:rFonts w:hint="default" w:ascii="Times New Roman" w:hAnsi="Times New Roman" w:eastAsia="SimSun" w:cs="Times New Roman"/>
                <w:i w:val="0"/>
                <w:iCs w:val="0"/>
                <w:color w:val="auto"/>
                <w:sz w:val="26"/>
                <w:szCs w:val="26"/>
                <w:lang w:val="en-US" w:eastAsia="zh-CN" w:bidi="ar"/>
              </w:rPr>
              <w:t>Use case</w:t>
            </w:r>
          </w:p>
        </w:tc>
        <w:tc>
          <w:tcPr>
            <w:tcW w:w="4786" w:type="dxa"/>
            <w:vAlign w:val="center"/>
          </w:tcPr>
          <w:p w14:paraId="4DDCD79A">
            <w:pPr>
              <w:widowControl/>
              <w:spacing w:line="360" w:lineRule="auto"/>
              <w:jc w:val="left"/>
              <w:rPr>
                <w:rFonts w:hint="default" w:ascii="Times New Roman" w:hAnsi="Times New Roman" w:cs="Times New Roman"/>
                <w:i w:val="0"/>
                <w:iCs w:val="0"/>
                <w:color w:val="auto"/>
                <w:sz w:val="26"/>
                <w:szCs w:val="26"/>
              </w:rPr>
            </w:pPr>
            <w:r>
              <w:rPr>
                <w:rStyle w:val="92"/>
                <w:rFonts w:hint="default" w:ascii="Times New Roman" w:hAnsi="Times New Roman" w:eastAsia="SimSun" w:cs="Times New Roman"/>
                <w:i w:val="0"/>
                <w:iCs w:val="0"/>
                <w:color w:val="auto"/>
                <w:sz w:val="26"/>
                <w:szCs w:val="26"/>
                <w:lang w:val="en-US" w:eastAsia="zh-CN" w:bidi="ar"/>
              </w:rPr>
              <w:t>UC007_CanhBaoVuotNganSach</w:t>
            </w:r>
          </w:p>
        </w:tc>
      </w:tr>
      <w:tr w14:paraId="237D3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6215BDBC">
            <w:pPr>
              <w:widowControl/>
              <w:spacing w:line="360" w:lineRule="auto"/>
              <w:jc w:val="left"/>
              <w:rPr>
                <w:rFonts w:hint="default" w:ascii="Times New Roman" w:hAnsi="Times New Roman" w:cs="Times New Roman"/>
                <w:i w:val="0"/>
                <w:iCs w:val="0"/>
                <w:color w:val="auto"/>
                <w:sz w:val="26"/>
                <w:szCs w:val="26"/>
              </w:rPr>
            </w:pPr>
            <w:r>
              <w:rPr>
                <w:rStyle w:val="92"/>
                <w:rFonts w:hint="default" w:ascii="Times New Roman" w:hAnsi="Times New Roman" w:eastAsia="SimSun" w:cs="Times New Roman"/>
                <w:i w:val="0"/>
                <w:iCs w:val="0"/>
                <w:color w:val="auto"/>
                <w:sz w:val="26"/>
                <w:szCs w:val="26"/>
                <w:lang w:val="en-US" w:eastAsia="zh-CN" w:bidi="ar"/>
              </w:rPr>
              <w:t>Mục đích</w:t>
            </w:r>
          </w:p>
        </w:tc>
        <w:tc>
          <w:tcPr>
            <w:tcW w:w="4786" w:type="dxa"/>
            <w:vAlign w:val="center"/>
          </w:tcPr>
          <w:p w14:paraId="771CB5F4">
            <w:pPr>
              <w:widowControl/>
              <w:spacing w:line="360" w:lineRule="auto"/>
              <w:jc w:val="left"/>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eastAsia="zh-CN" w:bidi="ar"/>
              </w:rPr>
              <w:t>Cảnh báo người dùng khi mức chi tiêu vượt hoặc sắp vượt hạn mức ngân sách.</w:t>
            </w:r>
          </w:p>
        </w:tc>
      </w:tr>
      <w:tr w14:paraId="70895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15CB8A7C">
            <w:pPr>
              <w:widowControl/>
              <w:spacing w:line="360" w:lineRule="auto"/>
              <w:jc w:val="left"/>
              <w:rPr>
                <w:rFonts w:hint="default" w:ascii="Times New Roman" w:hAnsi="Times New Roman" w:cs="Times New Roman"/>
                <w:i w:val="0"/>
                <w:iCs w:val="0"/>
                <w:color w:val="auto"/>
                <w:sz w:val="26"/>
                <w:szCs w:val="26"/>
              </w:rPr>
            </w:pPr>
            <w:r>
              <w:rPr>
                <w:rStyle w:val="92"/>
                <w:rFonts w:hint="default" w:ascii="Times New Roman" w:hAnsi="Times New Roman" w:eastAsia="SimSun" w:cs="Times New Roman"/>
                <w:i w:val="0"/>
                <w:iCs w:val="0"/>
                <w:color w:val="auto"/>
                <w:sz w:val="26"/>
                <w:szCs w:val="26"/>
                <w:lang w:val="en-US" w:eastAsia="zh-CN" w:bidi="ar"/>
              </w:rPr>
              <w:t>Mô tả</w:t>
            </w:r>
          </w:p>
        </w:tc>
        <w:tc>
          <w:tcPr>
            <w:tcW w:w="4786" w:type="dxa"/>
            <w:vAlign w:val="center"/>
          </w:tcPr>
          <w:p w14:paraId="3C8C619B">
            <w:pPr>
              <w:widowControl/>
              <w:spacing w:line="360" w:lineRule="auto"/>
              <w:jc w:val="left"/>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eastAsia="zh-CN" w:bidi="ar"/>
              </w:rPr>
              <w:t>Hệ thống tự động kiểm tra tổng chi tiêu của từng danh mục và gửi cảnh báo khi đạt ngưỡng quy định.</w:t>
            </w:r>
          </w:p>
        </w:tc>
      </w:tr>
      <w:tr w14:paraId="1CD4D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5FF7E518">
            <w:pPr>
              <w:widowControl/>
              <w:spacing w:line="360" w:lineRule="auto"/>
              <w:jc w:val="left"/>
              <w:rPr>
                <w:rFonts w:hint="default" w:ascii="Times New Roman" w:hAnsi="Times New Roman" w:cs="Times New Roman"/>
                <w:i w:val="0"/>
                <w:iCs w:val="0"/>
                <w:color w:val="auto"/>
                <w:sz w:val="26"/>
                <w:szCs w:val="26"/>
              </w:rPr>
            </w:pPr>
            <w:r>
              <w:rPr>
                <w:rStyle w:val="92"/>
                <w:rFonts w:hint="default" w:ascii="Times New Roman" w:hAnsi="Times New Roman" w:eastAsia="SimSun" w:cs="Times New Roman"/>
                <w:i w:val="0"/>
                <w:iCs w:val="0"/>
                <w:color w:val="auto"/>
                <w:sz w:val="26"/>
                <w:szCs w:val="26"/>
                <w:lang w:val="en-US" w:eastAsia="zh-CN" w:bidi="ar"/>
              </w:rPr>
              <w:t>Tác nhân</w:t>
            </w:r>
          </w:p>
        </w:tc>
        <w:tc>
          <w:tcPr>
            <w:tcW w:w="4786" w:type="dxa"/>
            <w:vAlign w:val="center"/>
          </w:tcPr>
          <w:p w14:paraId="441CB83D">
            <w:pPr>
              <w:widowControl/>
              <w:spacing w:line="360" w:lineRule="auto"/>
              <w:jc w:val="left"/>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val="en-US" w:eastAsia="zh-CN" w:bidi="ar"/>
              </w:rPr>
              <w:t>Người dùng (User), Hệ thống (System).</w:t>
            </w:r>
          </w:p>
        </w:tc>
      </w:tr>
      <w:tr w14:paraId="084C9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2BACB4FA">
            <w:pPr>
              <w:widowControl/>
              <w:spacing w:line="360" w:lineRule="auto"/>
              <w:jc w:val="left"/>
              <w:rPr>
                <w:rFonts w:hint="default" w:ascii="Times New Roman" w:hAnsi="Times New Roman" w:cs="Times New Roman"/>
                <w:i w:val="0"/>
                <w:iCs w:val="0"/>
                <w:color w:val="auto"/>
                <w:sz w:val="26"/>
                <w:szCs w:val="26"/>
              </w:rPr>
            </w:pPr>
            <w:r>
              <w:rPr>
                <w:rStyle w:val="92"/>
                <w:rFonts w:hint="default" w:ascii="Times New Roman" w:hAnsi="Times New Roman" w:eastAsia="SimSun" w:cs="Times New Roman"/>
                <w:i w:val="0"/>
                <w:iCs w:val="0"/>
                <w:color w:val="auto"/>
                <w:sz w:val="26"/>
                <w:szCs w:val="26"/>
                <w:lang w:val="en-US" w:eastAsia="zh-CN" w:bidi="ar"/>
              </w:rPr>
              <w:t>Điều kiện trước</w:t>
            </w:r>
          </w:p>
        </w:tc>
        <w:tc>
          <w:tcPr>
            <w:tcW w:w="4786" w:type="dxa"/>
            <w:vAlign w:val="center"/>
          </w:tcPr>
          <w:p w14:paraId="1BA79D5C">
            <w:pPr>
              <w:widowControl/>
              <w:spacing w:line="360" w:lineRule="auto"/>
              <w:jc w:val="left"/>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eastAsia="zh-CN" w:bidi="ar"/>
              </w:rPr>
              <w:t>Người dùng đã thiết lập ngân sách.</w:t>
            </w:r>
          </w:p>
        </w:tc>
      </w:tr>
      <w:tr w14:paraId="62292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7C6E8691">
            <w:pPr>
              <w:widowControl/>
              <w:spacing w:line="360" w:lineRule="auto"/>
              <w:jc w:val="left"/>
              <w:rPr>
                <w:rFonts w:hint="default" w:ascii="Times New Roman" w:hAnsi="Times New Roman" w:cs="Times New Roman"/>
                <w:i w:val="0"/>
                <w:iCs w:val="0"/>
                <w:color w:val="auto"/>
                <w:sz w:val="26"/>
                <w:szCs w:val="26"/>
              </w:rPr>
            </w:pPr>
            <w:r>
              <w:rPr>
                <w:rStyle w:val="92"/>
                <w:rFonts w:hint="default" w:ascii="Times New Roman" w:hAnsi="Times New Roman" w:eastAsia="SimSun" w:cs="Times New Roman"/>
                <w:i w:val="0"/>
                <w:iCs w:val="0"/>
                <w:color w:val="auto"/>
                <w:sz w:val="26"/>
                <w:szCs w:val="26"/>
                <w:lang w:val="en-US" w:eastAsia="zh-CN" w:bidi="ar"/>
              </w:rPr>
              <w:t>Điều kiện sau</w:t>
            </w:r>
          </w:p>
        </w:tc>
        <w:tc>
          <w:tcPr>
            <w:tcW w:w="4786" w:type="dxa"/>
            <w:vAlign w:val="center"/>
          </w:tcPr>
          <w:p w14:paraId="372D5BD7">
            <w:pPr>
              <w:widowControl/>
              <w:spacing w:line="360" w:lineRule="auto"/>
              <w:jc w:val="left"/>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eastAsia="zh-CN" w:bidi="ar"/>
              </w:rPr>
              <w:t>Thông báo cảnh báo được gửi tới người dùng.</w:t>
            </w:r>
          </w:p>
        </w:tc>
      </w:tr>
      <w:tr w14:paraId="53F46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5FEFE96D">
            <w:pPr>
              <w:widowControl/>
              <w:spacing w:line="360" w:lineRule="auto"/>
              <w:jc w:val="left"/>
              <w:rPr>
                <w:rFonts w:hint="default" w:ascii="Times New Roman" w:hAnsi="Times New Roman" w:cs="Times New Roman"/>
                <w:i w:val="0"/>
                <w:iCs w:val="0"/>
                <w:color w:val="auto"/>
                <w:sz w:val="26"/>
                <w:szCs w:val="26"/>
              </w:rPr>
            </w:pPr>
            <w:r>
              <w:rPr>
                <w:rStyle w:val="92"/>
                <w:rFonts w:hint="default" w:ascii="Times New Roman" w:hAnsi="Times New Roman" w:eastAsia="SimSun" w:cs="Times New Roman"/>
                <w:i w:val="0"/>
                <w:iCs w:val="0"/>
                <w:color w:val="auto"/>
                <w:sz w:val="26"/>
                <w:szCs w:val="26"/>
                <w:lang w:val="en-US" w:eastAsia="zh-CN" w:bidi="ar"/>
              </w:rPr>
              <w:t>Luồng sự kiện chính (Basic Flows)</w:t>
            </w:r>
          </w:p>
        </w:tc>
        <w:tc>
          <w:tcPr>
            <w:tcW w:w="4786" w:type="dxa"/>
            <w:vAlign w:val="center"/>
          </w:tcPr>
          <w:p w14:paraId="11DAF69B">
            <w:pPr>
              <w:widowControl/>
              <w:numPr>
                <w:ilvl w:val="0"/>
                <w:numId w:val="16"/>
              </w:numPr>
              <w:spacing w:line="360" w:lineRule="auto"/>
              <w:jc w:val="left"/>
              <w:rPr>
                <w:rFonts w:hint="default" w:ascii="Times New Roman" w:hAnsi="Times New Roman" w:eastAsia="SimSun" w:cs="Times New Roman"/>
                <w:i w:val="0"/>
                <w:iCs w:val="0"/>
                <w:color w:val="auto"/>
                <w:sz w:val="26"/>
                <w:szCs w:val="26"/>
                <w:lang w:eastAsia="zh-CN" w:bidi="ar"/>
              </w:rPr>
            </w:pPr>
            <w:r>
              <w:rPr>
                <w:rFonts w:hint="default" w:ascii="Times New Roman" w:hAnsi="Times New Roman" w:eastAsia="SimSun" w:cs="Times New Roman"/>
                <w:i w:val="0"/>
                <w:iCs w:val="0"/>
                <w:color w:val="auto"/>
                <w:sz w:val="26"/>
                <w:szCs w:val="26"/>
                <w:lang w:eastAsia="zh-CN" w:bidi="ar"/>
              </w:rPr>
              <w:t xml:space="preserve">Hệ thống tính tổng chi tiêu hiện tại. </w:t>
            </w:r>
          </w:p>
          <w:p w14:paraId="18336364">
            <w:pPr>
              <w:widowControl/>
              <w:numPr>
                <w:ilvl w:val="0"/>
                <w:numId w:val="16"/>
              </w:numPr>
              <w:spacing w:line="360" w:lineRule="auto"/>
              <w:jc w:val="left"/>
              <w:rPr>
                <w:rFonts w:hint="default" w:ascii="Times New Roman" w:hAnsi="Times New Roman" w:eastAsia="SimSun" w:cs="Times New Roman"/>
                <w:i w:val="0"/>
                <w:iCs w:val="0"/>
                <w:color w:val="auto"/>
                <w:sz w:val="26"/>
                <w:szCs w:val="26"/>
                <w:lang w:eastAsia="zh-CN" w:bidi="ar"/>
              </w:rPr>
            </w:pPr>
            <w:r>
              <w:rPr>
                <w:rFonts w:hint="default" w:ascii="Times New Roman" w:hAnsi="Times New Roman" w:eastAsia="SimSun" w:cs="Times New Roman"/>
                <w:i w:val="0"/>
                <w:iCs w:val="0"/>
                <w:color w:val="auto"/>
                <w:sz w:val="26"/>
                <w:szCs w:val="26"/>
                <w:lang w:eastAsia="zh-CN" w:bidi="ar"/>
              </w:rPr>
              <w:t xml:space="preserve">So sánh với ngân sách đã thiết lập. </w:t>
            </w:r>
          </w:p>
          <w:p w14:paraId="0678A6F5">
            <w:pPr>
              <w:widowControl/>
              <w:numPr>
                <w:ilvl w:val="0"/>
                <w:numId w:val="16"/>
              </w:numPr>
              <w:spacing w:line="360" w:lineRule="auto"/>
              <w:jc w:val="left"/>
              <w:rPr>
                <w:rFonts w:hint="default" w:ascii="Times New Roman" w:hAnsi="Times New Roman" w:eastAsia="SimSun" w:cs="Times New Roman"/>
                <w:i w:val="0"/>
                <w:iCs w:val="0"/>
                <w:color w:val="auto"/>
                <w:sz w:val="26"/>
                <w:szCs w:val="26"/>
                <w:lang w:eastAsia="zh-CN" w:bidi="ar"/>
              </w:rPr>
            </w:pPr>
            <w:r>
              <w:rPr>
                <w:rFonts w:hint="default" w:ascii="Times New Roman" w:hAnsi="Times New Roman" w:eastAsia="SimSun" w:cs="Times New Roman"/>
                <w:i w:val="0"/>
                <w:iCs w:val="0"/>
                <w:color w:val="auto"/>
                <w:sz w:val="26"/>
                <w:szCs w:val="26"/>
                <w:lang w:eastAsia="zh-CN" w:bidi="ar"/>
              </w:rPr>
              <w:t xml:space="preserve">Phát hiện đạt ngưỡng cảnh báo. </w:t>
            </w:r>
          </w:p>
          <w:p w14:paraId="5DA9BE3F">
            <w:pPr>
              <w:widowControl/>
              <w:spacing w:line="360" w:lineRule="auto"/>
              <w:jc w:val="left"/>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eastAsia="zh-CN" w:bidi="ar"/>
              </w:rPr>
              <w:t>4. Gửi thông báo tới người dùng.</w:t>
            </w:r>
          </w:p>
        </w:tc>
      </w:tr>
      <w:tr w14:paraId="186EC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633C0E07">
            <w:pPr>
              <w:widowControl/>
              <w:spacing w:line="360" w:lineRule="auto"/>
              <w:jc w:val="left"/>
              <w:rPr>
                <w:rFonts w:hint="default" w:ascii="Times New Roman" w:hAnsi="Times New Roman" w:cs="Times New Roman"/>
                <w:i w:val="0"/>
                <w:iCs w:val="0"/>
                <w:color w:val="auto"/>
                <w:sz w:val="26"/>
                <w:szCs w:val="26"/>
              </w:rPr>
            </w:pPr>
            <w:r>
              <w:rPr>
                <w:rStyle w:val="92"/>
                <w:rFonts w:hint="default" w:ascii="Times New Roman" w:hAnsi="Times New Roman" w:eastAsia="SimSun" w:cs="Times New Roman"/>
                <w:i w:val="0"/>
                <w:iCs w:val="0"/>
                <w:color w:val="auto"/>
                <w:sz w:val="26"/>
                <w:szCs w:val="26"/>
                <w:lang w:val="en-US" w:eastAsia="zh-CN" w:bidi="ar"/>
              </w:rPr>
              <w:t>Luồng sự kiện phụ (Alternative Flows)</w:t>
            </w:r>
          </w:p>
        </w:tc>
        <w:tc>
          <w:tcPr>
            <w:tcW w:w="4786" w:type="dxa"/>
            <w:vAlign w:val="center"/>
          </w:tcPr>
          <w:p w14:paraId="11F30D9E">
            <w:pPr>
              <w:widowControl/>
              <w:spacing w:line="360" w:lineRule="auto"/>
              <w:jc w:val="left"/>
              <w:rPr>
                <w:rFonts w:hint="default" w:ascii="Times New Roman" w:hAnsi="Times New Roman" w:eastAsia="SimSun" w:cs="Times New Roman"/>
                <w:i w:val="0"/>
                <w:iCs w:val="0"/>
                <w:color w:val="auto"/>
                <w:sz w:val="26"/>
                <w:szCs w:val="26"/>
                <w:lang w:eastAsia="zh-CN" w:bidi="ar"/>
              </w:rPr>
            </w:pPr>
            <w:r>
              <w:rPr>
                <w:rStyle w:val="92"/>
                <w:rFonts w:hint="default" w:ascii="Times New Roman" w:hAnsi="Times New Roman" w:eastAsia="SimSun" w:cs="Times New Roman"/>
                <w:i w:val="0"/>
                <w:iCs w:val="0"/>
                <w:color w:val="auto"/>
                <w:sz w:val="26"/>
                <w:szCs w:val="26"/>
                <w:lang w:eastAsia="zh-CN" w:bidi="ar"/>
              </w:rPr>
              <w:t>2.1. Chưa thiết lập ngân sách</w:t>
            </w:r>
            <w:r>
              <w:rPr>
                <w:rFonts w:hint="default" w:ascii="Times New Roman" w:hAnsi="Times New Roman" w:eastAsia="SimSun" w:cs="Times New Roman"/>
                <w:i w:val="0"/>
                <w:iCs w:val="0"/>
                <w:color w:val="auto"/>
                <w:sz w:val="26"/>
                <w:szCs w:val="26"/>
                <w:lang w:eastAsia="zh-CN" w:bidi="ar"/>
              </w:rPr>
              <w:t xml:space="preserve"> - Không thực hiện cảnh báo. </w:t>
            </w:r>
          </w:p>
          <w:p w14:paraId="345E2F88">
            <w:pPr>
              <w:widowControl/>
              <w:spacing w:line="360" w:lineRule="auto"/>
              <w:jc w:val="left"/>
              <w:rPr>
                <w:rFonts w:hint="default" w:ascii="Times New Roman" w:hAnsi="Times New Roman" w:eastAsia="SimSun" w:cs="Times New Roman"/>
                <w:i w:val="0"/>
                <w:iCs w:val="0"/>
                <w:color w:val="auto"/>
                <w:sz w:val="26"/>
                <w:szCs w:val="26"/>
                <w:lang w:eastAsia="zh-CN" w:bidi="ar"/>
              </w:rPr>
            </w:pPr>
            <w:r>
              <w:rPr>
                <w:rStyle w:val="92"/>
                <w:rFonts w:hint="default" w:ascii="Times New Roman" w:hAnsi="Times New Roman" w:eastAsia="SimSun" w:cs="Times New Roman"/>
                <w:i w:val="0"/>
                <w:iCs w:val="0"/>
                <w:color w:val="auto"/>
                <w:sz w:val="26"/>
                <w:szCs w:val="26"/>
                <w:lang w:eastAsia="zh-CN" w:bidi="ar"/>
              </w:rPr>
              <w:t>3.1. Đạt 80% ngân sách</w:t>
            </w:r>
            <w:r>
              <w:rPr>
                <w:rFonts w:hint="default" w:ascii="Times New Roman" w:hAnsi="Times New Roman" w:eastAsia="SimSun" w:cs="Times New Roman"/>
                <w:i w:val="0"/>
                <w:iCs w:val="0"/>
                <w:color w:val="auto"/>
                <w:sz w:val="26"/>
                <w:szCs w:val="26"/>
                <w:lang w:eastAsia="zh-CN" w:bidi="ar"/>
              </w:rPr>
              <w:t xml:space="preserve"> - Hiển thị cảnh báo sớm. </w:t>
            </w:r>
          </w:p>
          <w:p w14:paraId="1C5232AD">
            <w:pPr>
              <w:widowControl/>
              <w:spacing w:line="360" w:lineRule="auto"/>
              <w:jc w:val="left"/>
              <w:rPr>
                <w:rFonts w:hint="default" w:ascii="Times New Roman" w:hAnsi="Times New Roman" w:cs="Times New Roman"/>
                <w:i w:val="0"/>
                <w:iCs w:val="0"/>
                <w:color w:val="auto"/>
                <w:sz w:val="26"/>
                <w:szCs w:val="26"/>
              </w:rPr>
            </w:pPr>
            <w:r>
              <w:rPr>
                <w:rStyle w:val="92"/>
                <w:rFonts w:hint="default" w:ascii="Times New Roman" w:hAnsi="Times New Roman" w:eastAsia="SimSun" w:cs="Times New Roman"/>
                <w:i w:val="0"/>
                <w:iCs w:val="0"/>
                <w:color w:val="auto"/>
                <w:sz w:val="26"/>
                <w:szCs w:val="26"/>
                <w:lang w:eastAsia="zh-CN" w:bidi="ar"/>
              </w:rPr>
              <w:t>3.2. Vượt 100% ngân sách</w:t>
            </w:r>
            <w:r>
              <w:rPr>
                <w:rFonts w:hint="default" w:ascii="Times New Roman" w:hAnsi="Times New Roman" w:eastAsia="SimSun" w:cs="Times New Roman"/>
                <w:i w:val="0"/>
                <w:iCs w:val="0"/>
                <w:color w:val="auto"/>
                <w:sz w:val="26"/>
                <w:szCs w:val="26"/>
                <w:lang w:eastAsia="zh-CN" w:bidi="ar"/>
              </w:rPr>
              <w:t xml:space="preserve"> - Hiển thị cảnh báo vượt hạn mức.</w:t>
            </w:r>
          </w:p>
        </w:tc>
      </w:tr>
    </w:tbl>
    <w:p w14:paraId="6523B036">
      <w:pPr>
        <w:pStyle w:val="4"/>
        <w:spacing w:line="360" w:lineRule="auto"/>
        <w:rPr>
          <w:rFonts w:hint="default" w:ascii="Times New Roman" w:hAnsi="Times New Roman" w:cs="Times New Roman"/>
          <w:i w:val="0"/>
          <w:iCs w:val="0"/>
          <w:color w:val="auto"/>
          <w:sz w:val="26"/>
          <w:szCs w:val="26"/>
        </w:rPr>
      </w:pPr>
      <w:bookmarkStart w:id="70" w:name="_Toc2541"/>
      <w:bookmarkStart w:id="71" w:name="_Toc5703"/>
      <w:bookmarkStart w:id="72" w:name="_Toc10235"/>
      <w:bookmarkStart w:id="73" w:name="_Toc15891"/>
      <w:bookmarkStart w:id="74" w:name="_Toc26686"/>
      <w:bookmarkStart w:id="75" w:name="_Toc8186"/>
      <w:bookmarkStart w:id="76" w:name="_Toc5603"/>
      <w:r>
        <w:rPr>
          <w:rFonts w:hint="default" w:ascii="Times New Roman" w:hAnsi="Times New Roman" w:cs="Times New Roman"/>
          <w:i w:val="0"/>
          <w:iCs w:val="0"/>
          <w:color w:val="auto"/>
          <w:sz w:val="26"/>
          <w:szCs w:val="26"/>
          <w:lang w:val="en-US"/>
        </w:rPr>
        <w:t>Biểu đồ</w:t>
      </w:r>
      <w:bookmarkEnd w:id="70"/>
      <w:bookmarkEnd w:id="71"/>
      <w:bookmarkEnd w:id="72"/>
      <w:r>
        <w:rPr>
          <w:rFonts w:hint="default" w:ascii="Times New Roman" w:hAnsi="Times New Roman" w:cs="Times New Roman"/>
          <w:i w:val="0"/>
          <w:iCs w:val="0"/>
          <w:color w:val="auto"/>
          <w:sz w:val="26"/>
          <w:szCs w:val="26"/>
          <w:lang w:val="en-US"/>
        </w:rPr>
        <w:t xml:space="preserve"> </w:t>
      </w:r>
      <w:r>
        <w:rPr>
          <w:rFonts w:hint="default" w:ascii="Times New Roman" w:hAnsi="Times New Roman" w:eastAsia="SimSun" w:cs="Times New Roman"/>
          <w:i w:val="0"/>
          <w:iCs w:val="0"/>
          <w:color w:val="auto"/>
          <w:sz w:val="26"/>
          <w:szCs w:val="26"/>
        </w:rPr>
        <w:t>tuần tự - Cảnh báo vượt ngân sách</w:t>
      </w:r>
      <w:bookmarkEnd w:id="73"/>
      <w:bookmarkEnd w:id="74"/>
      <w:bookmarkEnd w:id="75"/>
      <w:bookmarkEnd w:id="76"/>
    </w:p>
    <w:p w14:paraId="21D67BC3">
      <w:pPr>
        <w:bidi w:val="0"/>
        <w:jc w:val="center"/>
        <w:rPr>
          <w:rFonts w:hint="default" w:ascii="Times New Roman" w:hAnsi="Times New Roman" w:cs="Times New Roman"/>
          <w:sz w:val="26"/>
          <w:szCs w:val="26"/>
          <w:lang w:val="en-US"/>
        </w:rPr>
      </w:pPr>
      <w:r>
        <w:rPr>
          <w:rFonts w:hint="default" w:ascii="Times New Roman" w:hAnsi="Times New Roman" w:cs="Times New Roman"/>
          <w:sz w:val="26"/>
          <w:szCs w:val="26"/>
        </w:rPr>
        <w:drawing>
          <wp:inline distT="0" distB="0" distL="114300" distR="114300">
            <wp:extent cx="5735955" cy="4703445"/>
            <wp:effectExtent l="0" t="0" r="4445" b="8255"/>
            <wp:docPr id="3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3"/>
                    <pic:cNvPicPr>
                      <a:picLocks noChangeAspect="1"/>
                    </pic:cNvPicPr>
                  </pic:nvPicPr>
                  <pic:blipFill>
                    <a:blip r:embed="rId7"/>
                    <a:stretch>
                      <a:fillRect/>
                    </a:stretch>
                  </pic:blipFill>
                  <pic:spPr>
                    <a:xfrm>
                      <a:off x="0" y="0"/>
                      <a:ext cx="5735955" cy="4703445"/>
                    </a:xfrm>
                    <a:prstGeom prst="rect">
                      <a:avLst/>
                    </a:prstGeom>
                    <a:noFill/>
                    <a:ln>
                      <a:noFill/>
                    </a:ln>
                  </pic:spPr>
                </pic:pic>
              </a:graphicData>
            </a:graphic>
          </wp:inline>
        </w:drawing>
      </w:r>
    </w:p>
    <w:p w14:paraId="3C56A38F">
      <w:pPr>
        <w:bidi w:val="0"/>
        <w:jc w:val="center"/>
        <w:rPr>
          <w:rFonts w:hint="default" w:ascii="Times New Roman" w:hAnsi="Times New Roman" w:cs="Times New Roman"/>
          <w:b/>
          <w:bCs/>
          <w:i w:val="0"/>
          <w:iCs w:val="0"/>
          <w:color w:val="auto"/>
          <w:sz w:val="26"/>
          <w:szCs w:val="26"/>
          <w:lang w:val="en-US"/>
        </w:rPr>
      </w:pPr>
      <w:r>
        <w:rPr>
          <w:rFonts w:hint="default" w:ascii="Times New Roman" w:hAnsi="Times New Roman" w:cs="Times New Roman"/>
          <w:b/>
          <w:bCs/>
          <w:i w:val="0"/>
          <w:iCs w:val="0"/>
          <w:color w:val="auto"/>
          <w:sz w:val="26"/>
          <w:szCs w:val="26"/>
          <w:lang w:val="en-US"/>
        </w:rPr>
        <w:t xml:space="preserve">Hình B.4 Sơ đồ </w:t>
      </w:r>
      <w:r>
        <w:rPr>
          <w:rFonts w:hint="default" w:ascii="Times New Roman" w:hAnsi="Times New Roman" w:eastAsia="SimSun" w:cs="Times New Roman"/>
          <w:b/>
          <w:bCs/>
          <w:i w:val="0"/>
          <w:iCs w:val="0"/>
          <w:color w:val="auto"/>
          <w:sz w:val="26"/>
          <w:szCs w:val="26"/>
        </w:rPr>
        <w:t>tuần tự - Cảnh báo vượt ngân sách</w:t>
      </w:r>
    </w:p>
    <w:p w14:paraId="76AA0581">
      <w:pPr>
        <w:rPr>
          <w:rFonts w:hint="default" w:ascii="Times New Roman" w:hAnsi="Times New Roman" w:cs="Times New Roman"/>
          <w:i w:val="0"/>
          <w:iCs w:val="0"/>
          <w:color w:val="auto"/>
          <w:sz w:val="26"/>
          <w:szCs w:val="26"/>
          <w:lang w:val="en-US"/>
        </w:rPr>
      </w:pPr>
    </w:p>
    <w:p w14:paraId="7F2FCC71">
      <w:pPr>
        <w:pStyle w:val="3"/>
        <w:spacing w:line="360" w:lineRule="auto"/>
        <w:rPr>
          <w:rFonts w:hint="default" w:ascii="Times New Roman" w:hAnsi="Times New Roman" w:cs="Times New Roman"/>
          <w:b/>
          <w:bCs/>
          <w:i w:val="0"/>
          <w:iCs w:val="0"/>
          <w:color w:val="auto"/>
          <w:sz w:val="26"/>
          <w:szCs w:val="26"/>
        </w:rPr>
      </w:pPr>
      <w:bookmarkStart w:id="77" w:name="_Toc1444"/>
      <w:bookmarkStart w:id="78" w:name="_Toc24353"/>
      <w:bookmarkStart w:id="79" w:name="_Toc2299"/>
      <w:bookmarkStart w:id="80" w:name="_Toc559"/>
      <w:bookmarkStart w:id="81" w:name="_Toc28189"/>
      <w:bookmarkStart w:id="82" w:name="_Toc27616"/>
      <w:bookmarkStart w:id="83" w:name="_Toc4270"/>
      <w:r>
        <w:rPr>
          <w:rFonts w:hint="default" w:ascii="Times New Roman" w:hAnsi="Times New Roman" w:cs="Times New Roman"/>
          <w:b/>
          <w:bCs/>
          <w:i w:val="0"/>
          <w:iCs w:val="0"/>
          <w:color w:val="auto"/>
          <w:sz w:val="26"/>
          <w:szCs w:val="26"/>
        </w:rPr>
        <w:t>UC00</w:t>
      </w:r>
      <w:r>
        <w:rPr>
          <w:rFonts w:hint="default" w:ascii="Times New Roman" w:hAnsi="Times New Roman" w:cs="Times New Roman"/>
          <w:b/>
          <w:bCs/>
          <w:i w:val="0"/>
          <w:iCs w:val="0"/>
          <w:color w:val="auto"/>
          <w:sz w:val="26"/>
          <w:szCs w:val="26"/>
          <w:lang w:val="en-US"/>
        </w:rPr>
        <w:t>8</w:t>
      </w:r>
      <w:r>
        <w:rPr>
          <w:rFonts w:hint="default" w:ascii="Times New Roman" w:hAnsi="Times New Roman" w:cs="Times New Roman"/>
          <w:b/>
          <w:bCs/>
          <w:i w:val="0"/>
          <w:iCs w:val="0"/>
          <w:color w:val="auto"/>
          <w:sz w:val="26"/>
          <w:szCs w:val="26"/>
        </w:rPr>
        <w:t>_QuanLyMucTieuTietKiem</w:t>
      </w:r>
      <w:bookmarkEnd w:id="77"/>
      <w:bookmarkEnd w:id="78"/>
      <w:bookmarkEnd w:id="79"/>
      <w:bookmarkEnd w:id="80"/>
      <w:bookmarkEnd w:id="81"/>
      <w:bookmarkEnd w:id="82"/>
      <w:bookmarkEnd w:id="83"/>
    </w:p>
    <w:p w14:paraId="3F433D91">
      <w:pPr>
        <w:pStyle w:val="4"/>
        <w:spacing w:line="360" w:lineRule="auto"/>
        <w:rPr>
          <w:rFonts w:hint="default" w:ascii="Times New Roman" w:hAnsi="Times New Roman" w:cs="Times New Roman"/>
          <w:i w:val="0"/>
          <w:iCs w:val="0"/>
          <w:color w:val="auto"/>
          <w:sz w:val="26"/>
          <w:szCs w:val="26"/>
          <w:lang w:val="en-US"/>
        </w:rPr>
      </w:pPr>
      <w:bookmarkStart w:id="84" w:name="_Toc7903"/>
      <w:bookmarkStart w:id="85" w:name="_Toc3263"/>
      <w:bookmarkStart w:id="86" w:name="_Toc30610"/>
      <w:bookmarkStart w:id="87" w:name="_Toc21674"/>
      <w:bookmarkStart w:id="88" w:name="_Toc15350"/>
      <w:bookmarkStart w:id="89" w:name="_Toc26608"/>
      <w:bookmarkStart w:id="90" w:name="_Toc18435"/>
      <w:r>
        <w:rPr>
          <w:rFonts w:hint="default" w:ascii="Times New Roman" w:hAnsi="Times New Roman" w:cs="Times New Roman"/>
          <w:i w:val="0"/>
          <w:iCs w:val="0"/>
          <w:color w:val="auto"/>
          <w:sz w:val="26"/>
          <w:szCs w:val="26"/>
        </w:rPr>
        <w:t>Mô tả Use Case UC00</w:t>
      </w:r>
      <w:bookmarkEnd w:id="84"/>
      <w:bookmarkEnd w:id="85"/>
      <w:bookmarkEnd w:id="86"/>
      <w:r>
        <w:rPr>
          <w:rFonts w:hint="default" w:ascii="Times New Roman" w:hAnsi="Times New Roman" w:cs="Times New Roman"/>
          <w:i w:val="0"/>
          <w:iCs w:val="0"/>
          <w:color w:val="auto"/>
          <w:sz w:val="26"/>
          <w:szCs w:val="26"/>
          <w:lang w:val="en-US"/>
        </w:rPr>
        <w:t>8</w:t>
      </w:r>
      <w:bookmarkEnd w:id="87"/>
      <w:bookmarkEnd w:id="88"/>
      <w:bookmarkEnd w:id="89"/>
      <w:bookmarkEnd w:id="90"/>
    </w:p>
    <w:tbl>
      <w:tblPr>
        <w:tblStyle w:val="111"/>
        <w:tblW w:w="89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79"/>
        <w:gridCol w:w="5083"/>
      </w:tblGrid>
      <w:tr w14:paraId="6FCDD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79" w:type="dxa"/>
            <w:vAlign w:val="center"/>
          </w:tcPr>
          <w:p w14:paraId="119DBA72">
            <w:pPr>
              <w:widowControl/>
              <w:spacing w:line="360" w:lineRule="auto"/>
              <w:jc w:val="center"/>
              <w:rPr>
                <w:rFonts w:hint="default" w:ascii="Times New Roman" w:hAnsi="Times New Roman" w:cs="Times New Roman"/>
                <w:i w:val="0"/>
                <w:iCs w:val="0"/>
                <w:color w:val="auto"/>
                <w:sz w:val="26"/>
                <w:szCs w:val="26"/>
              </w:rPr>
            </w:pPr>
            <w:r>
              <w:rPr>
                <w:rFonts w:hint="default" w:ascii="Times New Roman" w:hAnsi="Times New Roman" w:eastAsia="SimSun" w:cs="Times New Roman"/>
                <w:b/>
                <w:bCs/>
                <w:i w:val="0"/>
                <w:iCs w:val="0"/>
                <w:color w:val="auto"/>
                <w:sz w:val="26"/>
                <w:szCs w:val="26"/>
                <w:lang w:val="en-US" w:eastAsia="zh-CN" w:bidi="ar"/>
              </w:rPr>
              <w:t>Nội dung</w:t>
            </w:r>
          </w:p>
        </w:tc>
        <w:tc>
          <w:tcPr>
            <w:tcW w:w="5083" w:type="dxa"/>
            <w:vAlign w:val="center"/>
          </w:tcPr>
          <w:p w14:paraId="6B0667ED">
            <w:pPr>
              <w:widowControl/>
              <w:spacing w:line="360" w:lineRule="auto"/>
              <w:jc w:val="center"/>
              <w:rPr>
                <w:rFonts w:hint="default" w:ascii="Times New Roman" w:hAnsi="Times New Roman" w:cs="Times New Roman"/>
                <w:i w:val="0"/>
                <w:iCs w:val="0"/>
                <w:color w:val="auto"/>
                <w:sz w:val="26"/>
                <w:szCs w:val="26"/>
              </w:rPr>
            </w:pPr>
            <w:r>
              <w:rPr>
                <w:rFonts w:hint="default" w:ascii="Times New Roman" w:hAnsi="Times New Roman" w:eastAsia="SimSun" w:cs="Times New Roman"/>
                <w:b/>
                <w:bCs/>
                <w:i w:val="0"/>
                <w:iCs w:val="0"/>
                <w:color w:val="auto"/>
                <w:sz w:val="26"/>
                <w:szCs w:val="26"/>
                <w:lang w:val="en-US" w:eastAsia="zh-CN" w:bidi="ar"/>
              </w:rPr>
              <w:t>Mô tả</w:t>
            </w:r>
          </w:p>
        </w:tc>
      </w:tr>
      <w:tr w14:paraId="3EEB8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79" w:type="dxa"/>
            <w:vAlign w:val="center"/>
          </w:tcPr>
          <w:p w14:paraId="46E436DD">
            <w:pPr>
              <w:widowControl/>
              <w:spacing w:line="360" w:lineRule="auto"/>
              <w:jc w:val="left"/>
              <w:rPr>
                <w:rFonts w:hint="default" w:ascii="Times New Roman" w:hAnsi="Times New Roman" w:cs="Times New Roman"/>
                <w:i w:val="0"/>
                <w:iCs w:val="0"/>
                <w:color w:val="auto"/>
                <w:sz w:val="26"/>
                <w:szCs w:val="26"/>
              </w:rPr>
            </w:pPr>
            <w:r>
              <w:rPr>
                <w:rStyle w:val="92"/>
                <w:rFonts w:hint="default" w:ascii="Times New Roman" w:hAnsi="Times New Roman" w:eastAsia="SimSun" w:cs="Times New Roman"/>
                <w:i w:val="0"/>
                <w:iCs w:val="0"/>
                <w:color w:val="auto"/>
                <w:sz w:val="26"/>
                <w:szCs w:val="26"/>
                <w:lang w:val="en-US" w:eastAsia="zh-CN" w:bidi="ar"/>
              </w:rPr>
              <w:t>Use case</w:t>
            </w:r>
          </w:p>
        </w:tc>
        <w:tc>
          <w:tcPr>
            <w:tcW w:w="5083" w:type="dxa"/>
            <w:vAlign w:val="center"/>
          </w:tcPr>
          <w:p w14:paraId="3C19A569">
            <w:pPr>
              <w:widowControl/>
              <w:spacing w:line="360" w:lineRule="auto"/>
              <w:jc w:val="left"/>
              <w:rPr>
                <w:rFonts w:hint="default" w:ascii="Times New Roman" w:hAnsi="Times New Roman" w:cs="Times New Roman"/>
                <w:i w:val="0"/>
                <w:iCs w:val="0"/>
                <w:color w:val="auto"/>
                <w:sz w:val="26"/>
                <w:szCs w:val="26"/>
              </w:rPr>
            </w:pPr>
            <w:r>
              <w:rPr>
                <w:rStyle w:val="92"/>
                <w:rFonts w:hint="default" w:ascii="Times New Roman" w:hAnsi="Times New Roman" w:eastAsia="SimSun" w:cs="Times New Roman"/>
                <w:i w:val="0"/>
                <w:iCs w:val="0"/>
                <w:color w:val="auto"/>
                <w:sz w:val="26"/>
                <w:szCs w:val="26"/>
                <w:lang w:val="en-US" w:eastAsia="zh-CN" w:bidi="ar"/>
              </w:rPr>
              <w:t>UC008_QuanLyMucTieuTietKiem</w:t>
            </w:r>
          </w:p>
        </w:tc>
      </w:tr>
      <w:tr w14:paraId="18CA5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79" w:type="dxa"/>
            <w:vAlign w:val="center"/>
          </w:tcPr>
          <w:p w14:paraId="6BBD6DB1">
            <w:pPr>
              <w:widowControl/>
              <w:spacing w:line="360" w:lineRule="auto"/>
              <w:jc w:val="left"/>
              <w:rPr>
                <w:rFonts w:hint="default" w:ascii="Times New Roman" w:hAnsi="Times New Roman" w:cs="Times New Roman"/>
                <w:i w:val="0"/>
                <w:iCs w:val="0"/>
                <w:color w:val="auto"/>
                <w:sz w:val="26"/>
                <w:szCs w:val="26"/>
              </w:rPr>
            </w:pPr>
            <w:r>
              <w:rPr>
                <w:rStyle w:val="92"/>
                <w:rFonts w:hint="default" w:ascii="Times New Roman" w:hAnsi="Times New Roman" w:eastAsia="SimSun" w:cs="Times New Roman"/>
                <w:i w:val="0"/>
                <w:iCs w:val="0"/>
                <w:color w:val="auto"/>
                <w:sz w:val="26"/>
                <w:szCs w:val="26"/>
                <w:lang w:val="en-US" w:eastAsia="zh-CN" w:bidi="ar"/>
              </w:rPr>
              <w:t>Mục đích</w:t>
            </w:r>
          </w:p>
        </w:tc>
        <w:tc>
          <w:tcPr>
            <w:tcW w:w="5083" w:type="dxa"/>
            <w:vAlign w:val="center"/>
          </w:tcPr>
          <w:p w14:paraId="5D261397">
            <w:pPr>
              <w:widowControl/>
              <w:spacing w:line="360" w:lineRule="auto"/>
              <w:jc w:val="left"/>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eastAsia="zh-CN" w:bidi="ar"/>
              </w:rPr>
              <w:t>Hỗ trợ người dùng quản lý và theo dõi mục tiêu tiết kiệm.</w:t>
            </w:r>
          </w:p>
        </w:tc>
      </w:tr>
      <w:tr w14:paraId="2DDB2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79" w:type="dxa"/>
            <w:vAlign w:val="center"/>
          </w:tcPr>
          <w:p w14:paraId="2688C18C">
            <w:pPr>
              <w:widowControl/>
              <w:spacing w:line="360" w:lineRule="auto"/>
              <w:jc w:val="left"/>
              <w:rPr>
                <w:rFonts w:hint="default" w:ascii="Times New Roman" w:hAnsi="Times New Roman" w:cs="Times New Roman"/>
                <w:i w:val="0"/>
                <w:iCs w:val="0"/>
                <w:color w:val="auto"/>
                <w:sz w:val="26"/>
                <w:szCs w:val="26"/>
              </w:rPr>
            </w:pPr>
            <w:r>
              <w:rPr>
                <w:rStyle w:val="92"/>
                <w:rFonts w:hint="default" w:ascii="Times New Roman" w:hAnsi="Times New Roman" w:eastAsia="SimSun" w:cs="Times New Roman"/>
                <w:i w:val="0"/>
                <w:iCs w:val="0"/>
                <w:color w:val="auto"/>
                <w:sz w:val="26"/>
                <w:szCs w:val="26"/>
                <w:lang w:val="en-US" w:eastAsia="zh-CN" w:bidi="ar"/>
              </w:rPr>
              <w:t>Mô tả</w:t>
            </w:r>
          </w:p>
        </w:tc>
        <w:tc>
          <w:tcPr>
            <w:tcW w:w="5083" w:type="dxa"/>
            <w:vAlign w:val="center"/>
          </w:tcPr>
          <w:p w14:paraId="6775D0E1">
            <w:pPr>
              <w:widowControl/>
              <w:spacing w:line="360" w:lineRule="auto"/>
              <w:jc w:val="left"/>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eastAsia="zh-CN" w:bidi="ar"/>
              </w:rPr>
              <w:t>Người dùng tạo mục tiêu tiết kiệm, cập nhật tiến độ và theo dõi tỷ lệ hoàn thành.</w:t>
            </w:r>
          </w:p>
        </w:tc>
      </w:tr>
      <w:tr w14:paraId="0C8D2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79" w:type="dxa"/>
            <w:vAlign w:val="center"/>
          </w:tcPr>
          <w:p w14:paraId="4BF44D4E">
            <w:pPr>
              <w:widowControl/>
              <w:spacing w:line="360" w:lineRule="auto"/>
              <w:jc w:val="left"/>
              <w:rPr>
                <w:rFonts w:hint="default" w:ascii="Times New Roman" w:hAnsi="Times New Roman" w:cs="Times New Roman"/>
                <w:i w:val="0"/>
                <w:iCs w:val="0"/>
                <w:color w:val="auto"/>
                <w:sz w:val="26"/>
                <w:szCs w:val="26"/>
              </w:rPr>
            </w:pPr>
            <w:r>
              <w:rPr>
                <w:rStyle w:val="92"/>
                <w:rFonts w:hint="default" w:ascii="Times New Roman" w:hAnsi="Times New Roman" w:eastAsia="SimSun" w:cs="Times New Roman"/>
                <w:i w:val="0"/>
                <w:iCs w:val="0"/>
                <w:color w:val="auto"/>
                <w:sz w:val="26"/>
                <w:szCs w:val="26"/>
                <w:lang w:val="en-US" w:eastAsia="zh-CN" w:bidi="ar"/>
              </w:rPr>
              <w:t>Tác nhân</w:t>
            </w:r>
          </w:p>
        </w:tc>
        <w:tc>
          <w:tcPr>
            <w:tcW w:w="5083" w:type="dxa"/>
            <w:vAlign w:val="center"/>
          </w:tcPr>
          <w:p w14:paraId="76469348">
            <w:pPr>
              <w:widowControl/>
              <w:spacing w:line="360" w:lineRule="auto"/>
              <w:jc w:val="left"/>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val="en-US" w:eastAsia="zh-CN" w:bidi="ar"/>
              </w:rPr>
              <w:t>Người dùng (User).</w:t>
            </w:r>
          </w:p>
        </w:tc>
      </w:tr>
      <w:tr w14:paraId="4227C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79" w:type="dxa"/>
            <w:vAlign w:val="center"/>
          </w:tcPr>
          <w:p w14:paraId="1EBFB2C7">
            <w:pPr>
              <w:widowControl/>
              <w:spacing w:line="360" w:lineRule="auto"/>
              <w:jc w:val="left"/>
              <w:rPr>
                <w:rFonts w:hint="default" w:ascii="Times New Roman" w:hAnsi="Times New Roman" w:cs="Times New Roman"/>
                <w:i w:val="0"/>
                <w:iCs w:val="0"/>
                <w:color w:val="auto"/>
                <w:sz w:val="26"/>
                <w:szCs w:val="26"/>
              </w:rPr>
            </w:pPr>
            <w:r>
              <w:rPr>
                <w:rStyle w:val="92"/>
                <w:rFonts w:hint="default" w:ascii="Times New Roman" w:hAnsi="Times New Roman" w:eastAsia="SimSun" w:cs="Times New Roman"/>
                <w:i w:val="0"/>
                <w:iCs w:val="0"/>
                <w:color w:val="auto"/>
                <w:sz w:val="26"/>
                <w:szCs w:val="26"/>
                <w:lang w:val="en-US" w:eastAsia="zh-CN" w:bidi="ar"/>
              </w:rPr>
              <w:t>Điều kiện trước</w:t>
            </w:r>
          </w:p>
        </w:tc>
        <w:tc>
          <w:tcPr>
            <w:tcW w:w="5083" w:type="dxa"/>
            <w:vAlign w:val="center"/>
          </w:tcPr>
          <w:p w14:paraId="3B3A2EF2">
            <w:pPr>
              <w:widowControl/>
              <w:spacing w:line="360" w:lineRule="auto"/>
              <w:jc w:val="left"/>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eastAsia="zh-CN" w:bidi="ar"/>
              </w:rPr>
              <w:t>Đã đăng nhập hệ thống.</w:t>
            </w:r>
          </w:p>
        </w:tc>
      </w:tr>
      <w:tr w14:paraId="6E445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79" w:type="dxa"/>
            <w:vAlign w:val="center"/>
          </w:tcPr>
          <w:p w14:paraId="0BBCF2C1">
            <w:pPr>
              <w:widowControl/>
              <w:spacing w:line="360" w:lineRule="auto"/>
              <w:jc w:val="left"/>
              <w:rPr>
                <w:rFonts w:hint="default" w:ascii="Times New Roman" w:hAnsi="Times New Roman" w:cs="Times New Roman"/>
                <w:i w:val="0"/>
                <w:iCs w:val="0"/>
                <w:color w:val="auto"/>
                <w:sz w:val="26"/>
                <w:szCs w:val="26"/>
              </w:rPr>
            </w:pPr>
            <w:r>
              <w:rPr>
                <w:rStyle w:val="92"/>
                <w:rFonts w:hint="default" w:ascii="Times New Roman" w:hAnsi="Times New Roman" w:eastAsia="SimSun" w:cs="Times New Roman"/>
                <w:i w:val="0"/>
                <w:iCs w:val="0"/>
                <w:color w:val="auto"/>
                <w:sz w:val="26"/>
                <w:szCs w:val="26"/>
                <w:lang w:val="en-US" w:eastAsia="zh-CN" w:bidi="ar"/>
              </w:rPr>
              <w:t>Điều kiện sau</w:t>
            </w:r>
          </w:p>
        </w:tc>
        <w:tc>
          <w:tcPr>
            <w:tcW w:w="5083" w:type="dxa"/>
            <w:vAlign w:val="center"/>
          </w:tcPr>
          <w:p w14:paraId="6AB9A037">
            <w:pPr>
              <w:widowControl/>
              <w:spacing w:line="360" w:lineRule="auto"/>
              <w:jc w:val="left"/>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eastAsia="zh-CN" w:bidi="ar"/>
              </w:rPr>
              <w:t>Mục tiêu tiết kiệm được tạo hoặc cập nhật thành công.</w:t>
            </w:r>
          </w:p>
        </w:tc>
      </w:tr>
      <w:tr w14:paraId="3D4E0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79" w:type="dxa"/>
            <w:vAlign w:val="center"/>
          </w:tcPr>
          <w:p w14:paraId="4DCFFA6A">
            <w:pPr>
              <w:widowControl/>
              <w:spacing w:line="360" w:lineRule="auto"/>
              <w:jc w:val="left"/>
              <w:rPr>
                <w:rFonts w:hint="default" w:ascii="Times New Roman" w:hAnsi="Times New Roman" w:cs="Times New Roman"/>
                <w:i w:val="0"/>
                <w:iCs w:val="0"/>
                <w:color w:val="auto"/>
                <w:sz w:val="26"/>
                <w:szCs w:val="26"/>
              </w:rPr>
            </w:pPr>
            <w:r>
              <w:rPr>
                <w:rStyle w:val="92"/>
                <w:rFonts w:hint="default" w:ascii="Times New Roman" w:hAnsi="Times New Roman" w:eastAsia="SimSun" w:cs="Times New Roman"/>
                <w:i w:val="0"/>
                <w:iCs w:val="0"/>
                <w:color w:val="auto"/>
                <w:sz w:val="26"/>
                <w:szCs w:val="26"/>
                <w:lang w:val="en-US" w:eastAsia="zh-CN" w:bidi="ar"/>
              </w:rPr>
              <w:t>Luồng sự kiện chính (Basic Flows)</w:t>
            </w:r>
          </w:p>
        </w:tc>
        <w:tc>
          <w:tcPr>
            <w:tcW w:w="5083" w:type="dxa"/>
            <w:vAlign w:val="center"/>
          </w:tcPr>
          <w:p w14:paraId="3EC680DC">
            <w:pPr>
              <w:widowControl/>
              <w:numPr>
                <w:ilvl w:val="0"/>
                <w:numId w:val="17"/>
              </w:numPr>
              <w:spacing w:line="360" w:lineRule="auto"/>
              <w:jc w:val="left"/>
              <w:rPr>
                <w:rFonts w:hint="default" w:ascii="Times New Roman" w:hAnsi="Times New Roman" w:eastAsia="SimSun" w:cs="Times New Roman"/>
                <w:i w:val="0"/>
                <w:iCs w:val="0"/>
                <w:color w:val="auto"/>
                <w:sz w:val="26"/>
                <w:szCs w:val="26"/>
                <w:lang w:eastAsia="zh-CN" w:bidi="ar"/>
              </w:rPr>
            </w:pPr>
            <w:r>
              <w:rPr>
                <w:rFonts w:hint="default" w:ascii="Times New Roman" w:hAnsi="Times New Roman" w:eastAsia="SimSun" w:cs="Times New Roman"/>
                <w:i w:val="0"/>
                <w:iCs w:val="0"/>
                <w:color w:val="auto"/>
                <w:sz w:val="26"/>
                <w:szCs w:val="26"/>
                <w:lang w:eastAsia="zh-CN" w:bidi="ar"/>
              </w:rPr>
              <w:t xml:space="preserve">Người dùng chọn chức năng Mục tiêu tiết kiệm. </w:t>
            </w:r>
          </w:p>
          <w:p w14:paraId="604A5548">
            <w:pPr>
              <w:widowControl/>
              <w:numPr>
                <w:ilvl w:val="0"/>
                <w:numId w:val="17"/>
              </w:numPr>
              <w:spacing w:line="360" w:lineRule="auto"/>
              <w:jc w:val="left"/>
              <w:rPr>
                <w:rFonts w:hint="default" w:ascii="Times New Roman" w:hAnsi="Times New Roman" w:eastAsia="SimSun" w:cs="Times New Roman"/>
                <w:i w:val="0"/>
                <w:iCs w:val="0"/>
                <w:color w:val="auto"/>
                <w:sz w:val="26"/>
                <w:szCs w:val="26"/>
                <w:lang w:eastAsia="zh-CN" w:bidi="ar"/>
              </w:rPr>
            </w:pPr>
            <w:r>
              <w:rPr>
                <w:rFonts w:hint="default" w:ascii="Times New Roman" w:hAnsi="Times New Roman" w:eastAsia="SimSun" w:cs="Times New Roman"/>
                <w:i w:val="0"/>
                <w:iCs w:val="0"/>
                <w:color w:val="auto"/>
                <w:sz w:val="26"/>
                <w:szCs w:val="26"/>
                <w:lang w:eastAsia="zh-CN" w:bidi="ar"/>
              </w:rPr>
              <w:t xml:space="preserve">Nhập tên mục tiêu, số tiền mục tiêu và thời hạn. </w:t>
            </w:r>
          </w:p>
          <w:p w14:paraId="1EB69170">
            <w:pPr>
              <w:widowControl/>
              <w:numPr>
                <w:ilvl w:val="0"/>
                <w:numId w:val="17"/>
              </w:numPr>
              <w:spacing w:line="360" w:lineRule="auto"/>
              <w:jc w:val="left"/>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i w:val="0"/>
                <w:iCs w:val="0"/>
                <w:color w:val="auto"/>
                <w:sz w:val="26"/>
                <w:szCs w:val="26"/>
                <w:lang w:val="en-US" w:eastAsia="zh-CN" w:bidi="ar"/>
              </w:rPr>
              <w:t xml:space="preserve">Nhấn Lưu. </w:t>
            </w:r>
          </w:p>
          <w:p w14:paraId="5CF626D7">
            <w:pPr>
              <w:widowControl/>
              <w:numPr>
                <w:ilvl w:val="0"/>
                <w:numId w:val="17"/>
              </w:numPr>
              <w:spacing w:line="360" w:lineRule="auto"/>
              <w:jc w:val="left"/>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i w:val="0"/>
                <w:iCs w:val="0"/>
                <w:color w:val="auto"/>
                <w:sz w:val="26"/>
                <w:szCs w:val="26"/>
                <w:lang w:val="en-US" w:eastAsia="zh-CN" w:bidi="ar"/>
              </w:rPr>
              <w:t xml:space="preserve">Hệ thống lưu dữ liệu. </w:t>
            </w:r>
          </w:p>
          <w:p w14:paraId="6A3CE5F0">
            <w:pPr>
              <w:widowControl/>
              <w:spacing w:line="360" w:lineRule="auto"/>
              <w:jc w:val="left"/>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val="en-US" w:eastAsia="zh-CN" w:bidi="ar"/>
              </w:rPr>
              <w:t>5. Hiển thị phần trăm hoàn thành.</w:t>
            </w:r>
          </w:p>
        </w:tc>
      </w:tr>
      <w:tr w14:paraId="349DE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79" w:type="dxa"/>
            <w:vAlign w:val="center"/>
          </w:tcPr>
          <w:p w14:paraId="76852322">
            <w:pPr>
              <w:widowControl/>
              <w:spacing w:line="360" w:lineRule="auto"/>
              <w:jc w:val="left"/>
              <w:rPr>
                <w:rFonts w:hint="default" w:ascii="Times New Roman" w:hAnsi="Times New Roman" w:cs="Times New Roman"/>
                <w:i w:val="0"/>
                <w:iCs w:val="0"/>
                <w:color w:val="auto"/>
                <w:sz w:val="26"/>
                <w:szCs w:val="26"/>
              </w:rPr>
            </w:pPr>
            <w:r>
              <w:rPr>
                <w:rStyle w:val="92"/>
                <w:rFonts w:hint="default" w:ascii="Times New Roman" w:hAnsi="Times New Roman" w:eastAsia="SimSun" w:cs="Times New Roman"/>
                <w:i w:val="0"/>
                <w:iCs w:val="0"/>
                <w:color w:val="auto"/>
                <w:sz w:val="26"/>
                <w:szCs w:val="26"/>
                <w:lang w:val="en-US" w:eastAsia="zh-CN" w:bidi="ar"/>
              </w:rPr>
              <w:t>Luồng sự kiện phụ (Alternative Flows)</w:t>
            </w:r>
          </w:p>
        </w:tc>
        <w:tc>
          <w:tcPr>
            <w:tcW w:w="5083" w:type="dxa"/>
            <w:vAlign w:val="center"/>
          </w:tcPr>
          <w:p w14:paraId="6CA1BB8C">
            <w:pPr>
              <w:widowControl/>
              <w:spacing w:line="360" w:lineRule="auto"/>
              <w:jc w:val="left"/>
              <w:rPr>
                <w:rFonts w:hint="default" w:ascii="Times New Roman" w:hAnsi="Times New Roman" w:eastAsia="SimSun" w:cs="Times New Roman"/>
                <w:i w:val="0"/>
                <w:iCs w:val="0"/>
                <w:color w:val="auto"/>
                <w:sz w:val="26"/>
                <w:szCs w:val="26"/>
                <w:lang w:eastAsia="zh-CN" w:bidi="ar"/>
              </w:rPr>
            </w:pPr>
            <w:r>
              <w:rPr>
                <w:rStyle w:val="92"/>
                <w:rFonts w:hint="default" w:ascii="Times New Roman" w:hAnsi="Times New Roman" w:eastAsia="SimSun" w:cs="Times New Roman"/>
                <w:i w:val="0"/>
                <w:iCs w:val="0"/>
                <w:color w:val="auto"/>
                <w:sz w:val="26"/>
                <w:szCs w:val="26"/>
                <w:lang w:eastAsia="zh-CN" w:bidi="ar"/>
              </w:rPr>
              <w:t>2.1. Số tiền mục tiêu ≤ 0</w:t>
            </w:r>
            <w:r>
              <w:rPr>
                <w:rFonts w:hint="default" w:ascii="Times New Roman" w:hAnsi="Times New Roman" w:eastAsia="SimSun" w:cs="Times New Roman"/>
                <w:i w:val="0"/>
                <w:iCs w:val="0"/>
                <w:color w:val="auto"/>
                <w:sz w:val="26"/>
                <w:szCs w:val="26"/>
                <w:lang w:eastAsia="zh-CN" w:bidi="ar"/>
              </w:rPr>
              <w:t xml:space="preserve"> - Hiển thị lỗi. </w:t>
            </w:r>
          </w:p>
          <w:p w14:paraId="13A4CECA">
            <w:pPr>
              <w:widowControl/>
              <w:spacing w:line="360" w:lineRule="auto"/>
              <w:jc w:val="left"/>
              <w:rPr>
                <w:rFonts w:hint="default" w:ascii="Times New Roman" w:hAnsi="Times New Roman" w:cs="Times New Roman"/>
                <w:i w:val="0"/>
                <w:iCs w:val="0"/>
                <w:color w:val="auto"/>
                <w:sz w:val="26"/>
                <w:szCs w:val="26"/>
              </w:rPr>
            </w:pPr>
            <w:r>
              <w:rPr>
                <w:rStyle w:val="92"/>
                <w:rFonts w:hint="default" w:ascii="Times New Roman" w:hAnsi="Times New Roman" w:eastAsia="SimSun" w:cs="Times New Roman"/>
                <w:i w:val="0"/>
                <w:iCs w:val="0"/>
                <w:color w:val="auto"/>
                <w:sz w:val="26"/>
                <w:szCs w:val="26"/>
                <w:lang w:eastAsia="zh-CN" w:bidi="ar"/>
              </w:rPr>
              <w:t>2.2. Ngày kết thúc nhỏ hơn ngày hiện tại</w:t>
            </w:r>
            <w:r>
              <w:rPr>
                <w:rFonts w:hint="default" w:ascii="Times New Roman" w:hAnsi="Times New Roman" w:eastAsia="SimSun" w:cs="Times New Roman"/>
                <w:i w:val="0"/>
                <w:iCs w:val="0"/>
                <w:color w:val="auto"/>
                <w:sz w:val="26"/>
                <w:szCs w:val="26"/>
                <w:lang w:eastAsia="zh-CN" w:bidi="ar"/>
              </w:rPr>
              <w:t xml:space="preserve"> - Từ chối lưu dữ liệu.</w:t>
            </w:r>
          </w:p>
        </w:tc>
      </w:tr>
    </w:tbl>
    <w:p w14:paraId="00579156">
      <w:pPr>
        <w:pStyle w:val="4"/>
        <w:spacing w:line="360" w:lineRule="auto"/>
        <w:rPr>
          <w:rFonts w:hint="default" w:ascii="Times New Roman" w:hAnsi="Times New Roman" w:cs="Times New Roman"/>
          <w:i w:val="0"/>
          <w:iCs w:val="0"/>
          <w:color w:val="auto"/>
          <w:sz w:val="26"/>
          <w:szCs w:val="26"/>
        </w:rPr>
      </w:pPr>
      <w:bookmarkStart w:id="91" w:name="_Toc9536"/>
      <w:bookmarkStart w:id="92" w:name="_Toc6668"/>
      <w:bookmarkStart w:id="93" w:name="_Toc7850"/>
      <w:bookmarkStart w:id="94" w:name="_Toc9571"/>
      <w:bookmarkStart w:id="95" w:name="_Toc20666"/>
      <w:bookmarkStart w:id="96" w:name="_Toc32137"/>
      <w:bookmarkStart w:id="97" w:name="_Toc13899"/>
      <w:r>
        <w:rPr>
          <w:rFonts w:hint="default" w:ascii="Times New Roman" w:hAnsi="Times New Roman" w:cs="Times New Roman"/>
          <w:i w:val="0"/>
          <w:iCs w:val="0"/>
          <w:color w:val="auto"/>
          <w:sz w:val="26"/>
          <w:szCs w:val="26"/>
          <w:lang w:val="en-US"/>
        </w:rPr>
        <w:t>Biểu đồ</w:t>
      </w:r>
      <w:bookmarkEnd w:id="91"/>
      <w:bookmarkEnd w:id="92"/>
      <w:bookmarkEnd w:id="93"/>
      <w:r>
        <w:rPr>
          <w:rFonts w:hint="default" w:ascii="Times New Roman" w:hAnsi="Times New Roman" w:cs="Times New Roman"/>
          <w:i w:val="0"/>
          <w:iCs w:val="0"/>
          <w:color w:val="auto"/>
          <w:sz w:val="26"/>
          <w:szCs w:val="26"/>
          <w:lang w:val="en-US"/>
        </w:rPr>
        <w:t xml:space="preserve"> </w:t>
      </w:r>
      <w:r>
        <w:rPr>
          <w:rFonts w:hint="default" w:ascii="Times New Roman" w:hAnsi="Times New Roman" w:eastAsia="SimSun" w:cs="Times New Roman"/>
          <w:i w:val="0"/>
          <w:iCs w:val="0"/>
          <w:color w:val="auto"/>
          <w:sz w:val="26"/>
          <w:szCs w:val="26"/>
        </w:rPr>
        <w:t>tuần tự - Quản lý mục tiêu tiết kiệm</w:t>
      </w:r>
      <w:bookmarkEnd w:id="94"/>
      <w:bookmarkEnd w:id="95"/>
      <w:bookmarkEnd w:id="96"/>
      <w:bookmarkEnd w:id="97"/>
    </w:p>
    <w:p w14:paraId="738EFC40">
      <w:pPr>
        <w:bidi w:val="0"/>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4976495" cy="8037195"/>
            <wp:effectExtent l="0" t="0" r="1905" b="1905"/>
            <wp:docPr id="3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4"/>
                    <pic:cNvPicPr>
                      <a:picLocks noChangeAspect="1"/>
                    </pic:cNvPicPr>
                  </pic:nvPicPr>
                  <pic:blipFill>
                    <a:blip r:embed="rId8"/>
                    <a:stretch>
                      <a:fillRect/>
                    </a:stretch>
                  </pic:blipFill>
                  <pic:spPr>
                    <a:xfrm>
                      <a:off x="0" y="0"/>
                      <a:ext cx="4976495" cy="8037195"/>
                    </a:xfrm>
                    <a:prstGeom prst="rect">
                      <a:avLst/>
                    </a:prstGeom>
                    <a:noFill/>
                    <a:ln>
                      <a:noFill/>
                    </a:ln>
                  </pic:spPr>
                </pic:pic>
              </a:graphicData>
            </a:graphic>
          </wp:inline>
        </w:drawing>
      </w:r>
      <w:bookmarkStart w:id="98" w:name="_Toc21443"/>
    </w:p>
    <w:p w14:paraId="3A2C5FFE">
      <w:pPr>
        <w:bidi w:val="0"/>
        <w:jc w:val="center"/>
        <w:rPr>
          <w:rFonts w:hint="default" w:ascii="Times New Roman" w:hAnsi="Times New Roman" w:cs="Times New Roman"/>
          <w:b/>
          <w:bCs/>
          <w:i w:val="0"/>
          <w:iCs w:val="0"/>
          <w:color w:val="auto"/>
          <w:sz w:val="26"/>
          <w:szCs w:val="26"/>
        </w:rPr>
      </w:pPr>
      <w:r>
        <w:rPr>
          <w:rFonts w:hint="default" w:ascii="Times New Roman" w:hAnsi="Times New Roman" w:cs="Times New Roman"/>
          <w:b/>
          <w:bCs/>
          <w:i w:val="0"/>
          <w:iCs w:val="0"/>
          <w:color w:val="auto"/>
          <w:sz w:val="26"/>
          <w:szCs w:val="26"/>
          <w:lang w:val="en-US"/>
        </w:rPr>
        <w:t xml:space="preserve">Hình B.5 Sơ đồ </w:t>
      </w:r>
      <w:r>
        <w:rPr>
          <w:rFonts w:hint="default" w:ascii="Times New Roman" w:hAnsi="Times New Roman" w:eastAsia="SimSun" w:cs="Times New Roman"/>
          <w:b/>
          <w:bCs/>
          <w:i w:val="0"/>
          <w:iCs w:val="0"/>
          <w:color w:val="auto"/>
          <w:sz w:val="26"/>
          <w:szCs w:val="26"/>
        </w:rPr>
        <w:t>tuần tự - Quản lý mục tiêu tiết kiệm</w:t>
      </w:r>
      <w:bookmarkEnd w:id="98"/>
    </w:p>
    <w:p w14:paraId="4912FEC4">
      <w:pPr>
        <w:pStyle w:val="3"/>
        <w:spacing w:line="360" w:lineRule="auto"/>
        <w:rPr>
          <w:rFonts w:hint="default" w:ascii="Times New Roman" w:hAnsi="Times New Roman" w:cs="Times New Roman"/>
          <w:b/>
          <w:bCs/>
          <w:i w:val="0"/>
          <w:iCs w:val="0"/>
          <w:color w:val="auto"/>
          <w:sz w:val="26"/>
          <w:szCs w:val="26"/>
        </w:rPr>
      </w:pPr>
      <w:bookmarkStart w:id="99" w:name="_Toc14618"/>
      <w:bookmarkStart w:id="100" w:name="_Toc22186"/>
      <w:bookmarkStart w:id="101" w:name="_Toc18871"/>
      <w:bookmarkStart w:id="102" w:name="_Toc25660"/>
      <w:bookmarkStart w:id="103" w:name="_Toc10903"/>
      <w:bookmarkStart w:id="104" w:name="_Toc14901"/>
      <w:bookmarkStart w:id="105" w:name="_Toc24548"/>
      <w:r>
        <w:rPr>
          <w:rFonts w:hint="default" w:ascii="Times New Roman" w:hAnsi="Times New Roman" w:cs="Times New Roman"/>
          <w:b/>
          <w:bCs/>
          <w:i w:val="0"/>
          <w:iCs w:val="0"/>
          <w:color w:val="auto"/>
          <w:sz w:val="26"/>
          <w:szCs w:val="26"/>
        </w:rPr>
        <w:t>UC0</w:t>
      </w:r>
      <w:r>
        <w:rPr>
          <w:rFonts w:hint="default" w:ascii="Times New Roman" w:hAnsi="Times New Roman" w:cs="Times New Roman"/>
          <w:b/>
          <w:bCs/>
          <w:i w:val="0"/>
          <w:iCs w:val="0"/>
          <w:color w:val="auto"/>
          <w:sz w:val="26"/>
          <w:szCs w:val="26"/>
          <w:lang w:val="en-US"/>
        </w:rPr>
        <w:t>10</w:t>
      </w:r>
      <w:r>
        <w:rPr>
          <w:rFonts w:hint="default" w:ascii="Times New Roman" w:hAnsi="Times New Roman" w:cs="Times New Roman"/>
          <w:b/>
          <w:bCs/>
          <w:i w:val="0"/>
          <w:iCs w:val="0"/>
          <w:color w:val="auto"/>
          <w:sz w:val="26"/>
          <w:szCs w:val="26"/>
        </w:rPr>
        <w:t>_AI_SinhBaoCaoChiTieu</w:t>
      </w:r>
      <w:bookmarkEnd w:id="99"/>
      <w:bookmarkEnd w:id="100"/>
      <w:bookmarkEnd w:id="101"/>
      <w:bookmarkEnd w:id="102"/>
      <w:bookmarkEnd w:id="103"/>
      <w:bookmarkEnd w:id="104"/>
      <w:bookmarkEnd w:id="105"/>
    </w:p>
    <w:p w14:paraId="24A3E22C">
      <w:pPr>
        <w:pStyle w:val="4"/>
        <w:spacing w:line="360" w:lineRule="auto"/>
        <w:rPr>
          <w:rFonts w:hint="default" w:ascii="Times New Roman" w:hAnsi="Times New Roman" w:cs="Times New Roman"/>
          <w:i w:val="0"/>
          <w:iCs w:val="0"/>
          <w:color w:val="auto"/>
          <w:sz w:val="26"/>
          <w:szCs w:val="26"/>
          <w:lang w:val="en-US"/>
        </w:rPr>
      </w:pPr>
      <w:bookmarkStart w:id="106" w:name="_Toc15233"/>
      <w:bookmarkStart w:id="107" w:name="_Toc25981"/>
      <w:bookmarkStart w:id="108" w:name="_Toc26310"/>
      <w:bookmarkStart w:id="109" w:name="_Toc28624"/>
      <w:bookmarkStart w:id="110" w:name="_Toc875"/>
      <w:bookmarkStart w:id="111" w:name="_Toc23574"/>
      <w:bookmarkStart w:id="112" w:name="_Toc14047"/>
      <w:r>
        <w:rPr>
          <w:rFonts w:hint="default" w:ascii="Times New Roman" w:hAnsi="Times New Roman" w:cs="Times New Roman"/>
          <w:i w:val="0"/>
          <w:iCs w:val="0"/>
          <w:color w:val="auto"/>
          <w:sz w:val="26"/>
          <w:szCs w:val="26"/>
        </w:rPr>
        <w:t>Mô tả Use Case UC0</w:t>
      </w:r>
      <w:bookmarkEnd w:id="106"/>
      <w:bookmarkEnd w:id="107"/>
      <w:bookmarkEnd w:id="108"/>
      <w:r>
        <w:rPr>
          <w:rFonts w:hint="default" w:ascii="Times New Roman" w:hAnsi="Times New Roman" w:cs="Times New Roman"/>
          <w:i w:val="0"/>
          <w:iCs w:val="0"/>
          <w:color w:val="auto"/>
          <w:sz w:val="26"/>
          <w:szCs w:val="26"/>
          <w:lang w:val="en-US"/>
        </w:rPr>
        <w:t>10</w:t>
      </w:r>
      <w:bookmarkEnd w:id="109"/>
      <w:bookmarkEnd w:id="110"/>
      <w:bookmarkEnd w:id="111"/>
      <w:bookmarkEnd w:id="112"/>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76"/>
        <w:gridCol w:w="4546"/>
      </w:tblGrid>
      <w:tr w14:paraId="364CA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85" w:type="dxa"/>
            <w:vAlign w:val="center"/>
          </w:tcPr>
          <w:p w14:paraId="3E286DDA">
            <w:pPr>
              <w:widowControl/>
              <w:spacing w:line="360" w:lineRule="auto"/>
              <w:jc w:val="center"/>
              <w:rPr>
                <w:rFonts w:hint="default" w:ascii="Times New Roman" w:hAnsi="Times New Roman" w:cs="Times New Roman"/>
                <w:i w:val="0"/>
                <w:iCs w:val="0"/>
                <w:color w:val="auto"/>
                <w:sz w:val="26"/>
                <w:szCs w:val="26"/>
              </w:rPr>
            </w:pPr>
            <w:r>
              <w:rPr>
                <w:rFonts w:hint="default" w:ascii="Times New Roman" w:hAnsi="Times New Roman" w:eastAsia="SimSun" w:cs="Times New Roman"/>
                <w:b/>
                <w:bCs/>
                <w:i w:val="0"/>
                <w:iCs w:val="0"/>
                <w:color w:val="auto"/>
                <w:sz w:val="26"/>
                <w:szCs w:val="26"/>
                <w:lang w:val="en-US" w:eastAsia="zh-CN" w:bidi="ar"/>
              </w:rPr>
              <w:t>Nội dung</w:t>
            </w:r>
          </w:p>
        </w:tc>
        <w:tc>
          <w:tcPr>
            <w:tcW w:w="4786" w:type="dxa"/>
            <w:vAlign w:val="center"/>
          </w:tcPr>
          <w:p w14:paraId="300B230E">
            <w:pPr>
              <w:widowControl/>
              <w:spacing w:line="360" w:lineRule="auto"/>
              <w:jc w:val="center"/>
              <w:rPr>
                <w:rFonts w:hint="default" w:ascii="Times New Roman" w:hAnsi="Times New Roman" w:cs="Times New Roman"/>
                <w:i w:val="0"/>
                <w:iCs w:val="0"/>
                <w:color w:val="auto"/>
                <w:sz w:val="26"/>
                <w:szCs w:val="26"/>
              </w:rPr>
            </w:pPr>
            <w:r>
              <w:rPr>
                <w:rFonts w:hint="default" w:ascii="Times New Roman" w:hAnsi="Times New Roman" w:eastAsia="SimSun" w:cs="Times New Roman"/>
                <w:b/>
                <w:bCs/>
                <w:i w:val="0"/>
                <w:iCs w:val="0"/>
                <w:color w:val="auto"/>
                <w:sz w:val="26"/>
                <w:szCs w:val="26"/>
                <w:lang w:val="en-US" w:eastAsia="zh-CN" w:bidi="ar"/>
              </w:rPr>
              <w:t>Mô tả</w:t>
            </w:r>
          </w:p>
        </w:tc>
      </w:tr>
      <w:tr w14:paraId="2C35D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35E07D9E">
            <w:pPr>
              <w:widowControl/>
              <w:spacing w:line="360" w:lineRule="auto"/>
              <w:jc w:val="left"/>
              <w:rPr>
                <w:rFonts w:hint="default" w:ascii="Times New Roman" w:hAnsi="Times New Roman" w:cs="Times New Roman"/>
                <w:i w:val="0"/>
                <w:iCs w:val="0"/>
                <w:color w:val="auto"/>
                <w:sz w:val="26"/>
                <w:szCs w:val="26"/>
              </w:rPr>
            </w:pPr>
            <w:r>
              <w:rPr>
                <w:rStyle w:val="92"/>
                <w:rFonts w:hint="default" w:ascii="Times New Roman" w:hAnsi="Times New Roman" w:eastAsia="SimSun" w:cs="Times New Roman"/>
                <w:i w:val="0"/>
                <w:iCs w:val="0"/>
                <w:color w:val="auto"/>
                <w:sz w:val="26"/>
                <w:szCs w:val="26"/>
                <w:lang w:val="en-US" w:eastAsia="zh-CN" w:bidi="ar"/>
              </w:rPr>
              <w:t>Use case</w:t>
            </w:r>
          </w:p>
        </w:tc>
        <w:tc>
          <w:tcPr>
            <w:tcW w:w="4786" w:type="dxa"/>
            <w:vAlign w:val="center"/>
          </w:tcPr>
          <w:p w14:paraId="003FD75E">
            <w:pPr>
              <w:widowControl/>
              <w:spacing w:line="360" w:lineRule="auto"/>
              <w:jc w:val="left"/>
              <w:rPr>
                <w:rFonts w:hint="default" w:ascii="Times New Roman" w:hAnsi="Times New Roman" w:cs="Times New Roman"/>
                <w:i w:val="0"/>
                <w:iCs w:val="0"/>
                <w:color w:val="auto"/>
                <w:sz w:val="26"/>
                <w:szCs w:val="26"/>
              </w:rPr>
            </w:pPr>
            <w:r>
              <w:rPr>
                <w:rStyle w:val="92"/>
                <w:rFonts w:hint="default" w:ascii="Times New Roman" w:hAnsi="Times New Roman" w:eastAsia="SimSun" w:cs="Times New Roman"/>
                <w:i w:val="0"/>
                <w:iCs w:val="0"/>
                <w:color w:val="auto"/>
                <w:sz w:val="26"/>
                <w:szCs w:val="26"/>
                <w:lang w:val="en-US" w:eastAsia="zh-CN" w:bidi="ar"/>
              </w:rPr>
              <w:t>UC010_AI_SinhBaoCaoChiTieu</w:t>
            </w:r>
          </w:p>
        </w:tc>
      </w:tr>
      <w:tr w14:paraId="55E09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2796E212">
            <w:pPr>
              <w:widowControl/>
              <w:spacing w:line="360" w:lineRule="auto"/>
              <w:jc w:val="left"/>
              <w:rPr>
                <w:rFonts w:hint="default" w:ascii="Times New Roman" w:hAnsi="Times New Roman" w:cs="Times New Roman"/>
                <w:i w:val="0"/>
                <w:iCs w:val="0"/>
                <w:color w:val="auto"/>
                <w:sz w:val="26"/>
                <w:szCs w:val="26"/>
              </w:rPr>
            </w:pPr>
            <w:r>
              <w:rPr>
                <w:rStyle w:val="92"/>
                <w:rFonts w:hint="default" w:ascii="Times New Roman" w:hAnsi="Times New Roman" w:eastAsia="SimSun" w:cs="Times New Roman"/>
                <w:i w:val="0"/>
                <w:iCs w:val="0"/>
                <w:color w:val="auto"/>
                <w:sz w:val="26"/>
                <w:szCs w:val="26"/>
                <w:lang w:val="en-US" w:eastAsia="zh-CN" w:bidi="ar"/>
              </w:rPr>
              <w:t>Mục đích</w:t>
            </w:r>
          </w:p>
        </w:tc>
        <w:tc>
          <w:tcPr>
            <w:tcW w:w="4786" w:type="dxa"/>
            <w:vAlign w:val="center"/>
          </w:tcPr>
          <w:p w14:paraId="626B9FDC">
            <w:pPr>
              <w:widowControl/>
              <w:spacing w:line="360" w:lineRule="auto"/>
              <w:jc w:val="left"/>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eastAsia="zh-CN" w:bidi="ar"/>
              </w:rPr>
              <w:t>Tạo báo cáo phân tích chi tiêu hàng tháng bằng AI.</w:t>
            </w:r>
          </w:p>
        </w:tc>
      </w:tr>
      <w:tr w14:paraId="1E1EF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23A0CF8C">
            <w:pPr>
              <w:widowControl/>
              <w:spacing w:line="360" w:lineRule="auto"/>
              <w:jc w:val="left"/>
              <w:rPr>
                <w:rFonts w:hint="default" w:ascii="Times New Roman" w:hAnsi="Times New Roman" w:cs="Times New Roman"/>
                <w:i w:val="0"/>
                <w:iCs w:val="0"/>
                <w:color w:val="auto"/>
                <w:sz w:val="26"/>
                <w:szCs w:val="26"/>
              </w:rPr>
            </w:pPr>
            <w:r>
              <w:rPr>
                <w:rStyle w:val="92"/>
                <w:rFonts w:hint="default" w:ascii="Times New Roman" w:hAnsi="Times New Roman" w:eastAsia="SimSun" w:cs="Times New Roman"/>
                <w:i w:val="0"/>
                <w:iCs w:val="0"/>
                <w:color w:val="auto"/>
                <w:sz w:val="26"/>
                <w:szCs w:val="26"/>
                <w:lang w:val="en-US" w:eastAsia="zh-CN" w:bidi="ar"/>
              </w:rPr>
              <w:t>Mô tả</w:t>
            </w:r>
          </w:p>
        </w:tc>
        <w:tc>
          <w:tcPr>
            <w:tcW w:w="4786" w:type="dxa"/>
            <w:vAlign w:val="center"/>
          </w:tcPr>
          <w:p w14:paraId="6B4701DA">
            <w:pPr>
              <w:widowControl/>
              <w:spacing w:line="360" w:lineRule="auto"/>
              <w:jc w:val="left"/>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eastAsia="zh-CN" w:bidi="ar"/>
              </w:rPr>
              <w:t>Hệ thống gửi dữ liệu tổng hợp cho AI để phân tích và sinh báo cáo tự động.</w:t>
            </w:r>
          </w:p>
        </w:tc>
      </w:tr>
      <w:tr w14:paraId="5C48F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25617BF2">
            <w:pPr>
              <w:widowControl/>
              <w:spacing w:line="360" w:lineRule="auto"/>
              <w:jc w:val="left"/>
              <w:rPr>
                <w:rFonts w:hint="default" w:ascii="Times New Roman" w:hAnsi="Times New Roman" w:cs="Times New Roman"/>
                <w:i w:val="0"/>
                <w:iCs w:val="0"/>
                <w:color w:val="auto"/>
                <w:sz w:val="26"/>
                <w:szCs w:val="26"/>
              </w:rPr>
            </w:pPr>
            <w:r>
              <w:rPr>
                <w:rStyle w:val="92"/>
                <w:rFonts w:hint="default" w:ascii="Times New Roman" w:hAnsi="Times New Roman" w:eastAsia="SimSun" w:cs="Times New Roman"/>
                <w:i w:val="0"/>
                <w:iCs w:val="0"/>
                <w:color w:val="auto"/>
                <w:sz w:val="26"/>
                <w:szCs w:val="26"/>
                <w:lang w:val="en-US" w:eastAsia="zh-CN" w:bidi="ar"/>
              </w:rPr>
              <w:t>Tác nhân</w:t>
            </w:r>
          </w:p>
        </w:tc>
        <w:tc>
          <w:tcPr>
            <w:tcW w:w="4786" w:type="dxa"/>
            <w:vAlign w:val="center"/>
          </w:tcPr>
          <w:p w14:paraId="27DCCA48">
            <w:pPr>
              <w:widowControl/>
              <w:spacing w:line="360" w:lineRule="auto"/>
              <w:jc w:val="left"/>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val="fr-FR" w:eastAsia="zh-CN" w:bidi="ar"/>
              </w:rPr>
              <w:t>Người dùng (User), AI Service.</w:t>
            </w:r>
          </w:p>
        </w:tc>
      </w:tr>
      <w:tr w14:paraId="37DD5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77472704">
            <w:pPr>
              <w:widowControl/>
              <w:spacing w:line="360" w:lineRule="auto"/>
              <w:jc w:val="left"/>
              <w:rPr>
                <w:rFonts w:hint="default" w:ascii="Times New Roman" w:hAnsi="Times New Roman" w:cs="Times New Roman"/>
                <w:i w:val="0"/>
                <w:iCs w:val="0"/>
                <w:color w:val="auto"/>
                <w:sz w:val="26"/>
                <w:szCs w:val="26"/>
              </w:rPr>
            </w:pPr>
            <w:r>
              <w:rPr>
                <w:rStyle w:val="92"/>
                <w:rFonts w:hint="default" w:ascii="Times New Roman" w:hAnsi="Times New Roman" w:eastAsia="SimSun" w:cs="Times New Roman"/>
                <w:i w:val="0"/>
                <w:iCs w:val="0"/>
                <w:color w:val="auto"/>
                <w:sz w:val="26"/>
                <w:szCs w:val="26"/>
                <w:lang w:val="en-US" w:eastAsia="zh-CN" w:bidi="ar"/>
              </w:rPr>
              <w:t>Điều kiện trước</w:t>
            </w:r>
          </w:p>
        </w:tc>
        <w:tc>
          <w:tcPr>
            <w:tcW w:w="4786" w:type="dxa"/>
            <w:vAlign w:val="center"/>
          </w:tcPr>
          <w:p w14:paraId="7FB0ACAD">
            <w:pPr>
              <w:widowControl/>
              <w:spacing w:line="360" w:lineRule="auto"/>
              <w:jc w:val="left"/>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val="en-US" w:eastAsia="zh-CN" w:bidi="ar"/>
              </w:rPr>
              <w:t>Có dữ liệu giao dịch trong tháng.</w:t>
            </w:r>
          </w:p>
        </w:tc>
      </w:tr>
      <w:tr w14:paraId="5049F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42257FB7">
            <w:pPr>
              <w:widowControl/>
              <w:spacing w:line="360" w:lineRule="auto"/>
              <w:jc w:val="left"/>
              <w:rPr>
                <w:rFonts w:hint="default" w:ascii="Times New Roman" w:hAnsi="Times New Roman" w:cs="Times New Roman"/>
                <w:i w:val="0"/>
                <w:iCs w:val="0"/>
                <w:color w:val="auto"/>
                <w:sz w:val="26"/>
                <w:szCs w:val="26"/>
              </w:rPr>
            </w:pPr>
            <w:r>
              <w:rPr>
                <w:rStyle w:val="92"/>
                <w:rFonts w:hint="default" w:ascii="Times New Roman" w:hAnsi="Times New Roman" w:eastAsia="SimSun" w:cs="Times New Roman"/>
                <w:i w:val="0"/>
                <w:iCs w:val="0"/>
                <w:color w:val="auto"/>
                <w:sz w:val="26"/>
                <w:szCs w:val="26"/>
                <w:lang w:val="en-US" w:eastAsia="zh-CN" w:bidi="ar"/>
              </w:rPr>
              <w:t>Điều kiện sau</w:t>
            </w:r>
          </w:p>
        </w:tc>
        <w:tc>
          <w:tcPr>
            <w:tcW w:w="4786" w:type="dxa"/>
            <w:vAlign w:val="center"/>
          </w:tcPr>
          <w:p w14:paraId="33A15BC2">
            <w:pPr>
              <w:widowControl/>
              <w:spacing w:line="360" w:lineRule="auto"/>
              <w:jc w:val="left"/>
              <w:rPr>
                <w:rFonts w:hint="default" w:ascii="Times New Roman" w:hAnsi="Times New Roman" w:cs="Times New Roman"/>
                <w:i w:val="0"/>
                <w:iCs w:val="0"/>
                <w:color w:val="auto"/>
                <w:sz w:val="26"/>
                <w:szCs w:val="26"/>
              </w:rPr>
            </w:pPr>
            <w:r>
              <w:rPr>
                <w:rFonts w:hint="default" w:ascii="Times New Roman" w:hAnsi="Times New Roman" w:eastAsia="SimSun" w:cs="Times New Roman"/>
                <w:i w:val="0"/>
                <w:iCs w:val="0"/>
                <w:color w:val="auto"/>
                <w:sz w:val="26"/>
                <w:szCs w:val="26"/>
                <w:lang w:eastAsia="zh-CN" w:bidi="ar"/>
              </w:rPr>
              <w:t>Báo cáo AI được hiển thị cho người dùng.</w:t>
            </w:r>
          </w:p>
        </w:tc>
      </w:tr>
      <w:tr w14:paraId="2615D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40B6EA0C">
            <w:pPr>
              <w:widowControl/>
              <w:spacing w:line="360" w:lineRule="auto"/>
              <w:jc w:val="left"/>
              <w:rPr>
                <w:rFonts w:hint="default" w:ascii="Times New Roman" w:hAnsi="Times New Roman" w:cs="Times New Roman"/>
                <w:i w:val="0"/>
                <w:iCs w:val="0"/>
                <w:color w:val="auto"/>
                <w:sz w:val="26"/>
                <w:szCs w:val="26"/>
              </w:rPr>
            </w:pPr>
            <w:r>
              <w:rPr>
                <w:rStyle w:val="92"/>
                <w:rFonts w:hint="default" w:ascii="Times New Roman" w:hAnsi="Times New Roman" w:eastAsia="SimSun" w:cs="Times New Roman"/>
                <w:i w:val="0"/>
                <w:iCs w:val="0"/>
                <w:color w:val="auto"/>
                <w:sz w:val="26"/>
                <w:szCs w:val="26"/>
                <w:lang w:val="en-US" w:eastAsia="zh-CN" w:bidi="ar"/>
              </w:rPr>
              <w:t>Luồng sự kiện chính (Basic Flows)</w:t>
            </w:r>
          </w:p>
        </w:tc>
        <w:tc>
          <w:tcPr>
            <w:tcW w:w="4786" w:type="dxa"/>
            <w:vAlign w:val="center"/>
          </w:tcPr>
          <w:p w14:paraId="443DA580">
            <w:pPr>
              <w:widowControl/>
              <w:numPr>
                <w:ilvl w:val="0"/>
                <w:numId w:val="18"/>
              </w:numPr>
              <w:spacing w:line="360" w:lineRule="auto"/>
              <w:jc w:val="left"/>
              <w:rPr>
                <w:rFonts w:hint="default" w:ascii="Times New Roman" w:hAnsi="Times New Roman" w:eastAsia="SimSun" w:cs="Times New Roman"/>
                <w:i w:val="0"/>
                <w:iCs w:val="0"/>
                <w:color w:val="auto"/>
                <w:sz w:val="26"/>
                <w:szCs w:val="26"/>
                <w:lang w:eastAsia="zh-CN" w:bidi="ar"/>
              </w:rPr>
            </w:pPr>
            <w:r>
              <w:rPr>
                <w:rFonts w:hint="default" w:ascii="Times New Roman" w:hAnsi="Times New Roman" w:eastAsia="SimSun" w:cs="Times New Roman"/>
                <w:i w:val="0"/>
                <w:iCs w:val="0"/>
                <w:color w:val="auto"/>
                <w:sz w:val="26"/>
                <w:szCs w:val="26"/>
                <w:lang w:eastAsia="zh-CN" w:bidi="ar"/>
              </w:rPr>
              <w:t xml:space="preserve">Người dùng chọn Sinh báo cáo AI. </w:t>
            </w:r>
          </w:p>
          <w:p w14:paraId="0C0302DC">
            <w:pPr>
              <w:widowControl/>
              <w:numPr>
                <w:ilvl w:val="0"/>
                <w:numId w:val="18"/>
              </w:numPr>
              <w:spacing w:line="360" w:lineRule="auto"/>
              <w:jc w:val="left"/>
              <w:rPr>
                <w:rFonts w:hint="default" w:ascii="Times New Roman" w:hAnsi="Times New Roman" w:eastAsia="SimSun" w:cs="Times New Roman"/>
                <w:i w:val="0"/>
                <w:iCs w:val="0"/>
                <w:color w:val="auto"/>
                <w:sz w:val="26"/>
                <w:szCs w:val="26"/>
                <w:lang w:eastAsia="zh-CN" w:bidi="ar"/>
              </w:rPr>
            </w:pPr>
            <w:r>
              <w:rPr>
                <w:rFonts w:hint="default" w:ascii="Times New Roman" w:hAnsi="Times New Roman" w:eastAsia="SimSun" w:cs="Times New Roman"/>
                <w:i w:val="0"/>
                <w:iCs w:val="0"/>
                <w:color w:val="auto"/>
                <w:sz w:val="26"/>
                <w:szCs w:val="26"/>
                <w:lang w:eastAsia="zh-CN" w:bidi="ar"/>
              </w:rPr>
              <w:t xml:space="preserve">Hệ thống tổng hợp dữ liệu tháng. </w:t>
            </w:r>
          </w:p>
          <w:p w14:paraId="6A915FDA">
            <w:pPr>
              <w:widowControl/>
              <w:numPr>
                <w:ilvl w:val="0"/>
                <w:numId w:val="18"/>
              </w:numPr>
              <w:spacing w:line="360" w:lineRule="auto"/>
              <w:jc w:val="left"/>
              <w:rPr>
                <w:rFonts w:hint="default" w:ascii="Times New Roman" w:hAnsi="Times New Roman" w:eastAsia="SimSun" w:cs="Times New Roman"/>
                <w:i w:val="0"/>
                <w:iCs w:val="0"/>
                <w:color w:val="auto"/>
                <w:sz w:val="26"/>
                <w:szCs w:val="26"/>
                <w:lang w:val="fr-FR" w:eastAsia="zh-CN" w:bidi="ar"/>
              </w:rPr>
            </w:pPr>
            <w:r>
              <w:rPr>
                <w:rFonts w:hint="default" w:ascii="Times New Roman" w:hAnsi="Times New Roman" w:eastAsia="SimSun" w:cs="Times New Roman"/>
                <w:i w:val="0"/>
                <w:iCs w:val="0"/>
                <w:color w:val="auto"/>
                <w:sz w:val="26"/>
                <w:szCs w:val="26"/>
                <w:lang w:val="fr-FR" w:eastAsia="zh-CN" w:bidi="ar"/>
              </w:rPr>
              <w:t xml:space="preserve">Gửi dữ liệu đến AI Service. </w:t>
            </w:r>
          </w:p>
          <w:p w14:paraId="6617154B">
            <w:pPr>
              <w:widowControl/>
              <w:numPr>
                <w:ilvl w:val="0"/>
                <w:numId w:val="18"/>
              </w:numPr>
              <w:spacing w:line="360" w:lineRule="auto"/>
              <w:jc w:val="left"/>
              <w:rPr>
                <w:rFonts w:hint="default" w:ascii="Times New Roman" w:hAnsi="Times New Roman" w:eastAsia="SimSun" w:cs="Times New Roman"/>
                <w:i w:val="0"/>
                <w:iCs w:val="0"/>
                <w:color w:val="auto"/>
                <w:sz w:val="26"/>
                <w:szCs w:val="26"/>
                <w:lang w:val="fr-FR" w:eastAsia="zh-CN" w:bidi="ar"/>
              </w:rPr>
            </w:pPr>
            <w:r>
              <w:rPr>
                <w:rFonts w:hint="default" w:ascii="Times New Roman" w:hAnsi="Times New Roman" w:eastAsia="SimSun" w:cs="Times New Roman"/>
                <w:i w:val="0"/>
                <w:iCs w:val="0"/>
                <w:color w:val="auto"/>
                <w:sz w:val="26"/>
                <w:szCs w:val="26"/>
                <w:lang w:val="fr-FR" w:eastAsia="zh-CN" w:bidi="ar"/>
              </w:rPr>
              <w:t xml:space="preserve">AI phân tích dữ liệu. </w:t>
            </w:r>
          </w:p>
          <w:p w14:paraId="1E98DC0E">
            <w:pPr>
              <w:widowControl/>
              <w:numPr>
                <w:ilvl w:val="0"/>
                <w:numId w:val="18"/>
              </w:numPr>
              <w:spacing w:line="360" w:lineRule="auto"/>
              <w:jc w:val="left"/>
              <w:rPr>
                <w:rFonts w:hint="default" w:ascii="Times New Roman" w:hAnsi="Times New Roman" w:eastAsia="SimSun" w:cs="Times New Roman"/>
                <w:i w:val="0"/>
                <w:iCs w:val="0"/>
                <w:color w:val="auto"/>
                <w:sz w:val="26"/>
                <w:szCs w:val="26"/>
                <w:lang w:val="en-US" w:eastAsia="zh-CN" w:bidi="ar"/>
              </w:rPr>
            </w:pPr>
            <w:r>
              <w:rPr>
                <w:rFonts w:hint="default" w:ascii="Times New Roman" w:hAnsi="Times New Roman" w:eastAsia="SimSun" w:cs="Times New Roman"/>
                <w:i w:val="0"/>
                <w:iCs w:val="0"/>
                <w:color w:val="auto"/>
                <w:sz w:val="26"/>
                <w:szCs w:val="26"/>
                <w:lang w:val="en-US" w:eastAsia="zh-CN" w:bidi="ar"/>
              </w:rPr>
              <w:t xml:space="preserve">AI trả kết quả. </w:t>
            </w:r>
          </w:p>
          <w:p w14:paraId="693EB796">
            <w:pPr>
              <w:widowControl/>
              <w:spacing w:line="360" w:lineRule="auto"/>
              <w:jc w:val="left"/>
              <w:rPr>
                <w:rFonts w:hint="default" w:ascii="Times New Roman" w:hAnsi="Times New Roman" w:cs="Times New Roman"/>
                <w:i w:val="0"/>
                <w:iCs w:val="0"/>
                <w:color w:val="auto"/>
                <w:sz w:val="26"/>
                <w:szCs w:val="26"/>
              </w:rPr>
            </w:pPr>
            <w:r>
              <w:rPr>
                <w:rFonts w:hint="default" w:ascii="Times New Roman" w:hAnsi="Times New Roman" w:eastAsia="SimSun" w:cs="Times New Roman"/>
                <w:b/>
                <w:bCs/>
                <w:i w:val="0"/>
                <w:iCs w:val="0"/>
                <w:color w:val="auto"/>
                <w:sz w:val="26"/>
                <w:szCs w:val="26"/>
                <w:lang w:val="en-US" w:eastAsia="zh-CN" w:bidi="ar"/>
              </w:rPr>
              <w:t>6</w:t>
            </w:r>
            <w:r>
              <w:rPr>
                <w:rFonts w:hint="default" w:ascii="Times New Roman" w:hAnsi="Times New Roman" w:eastAsia="SimSun" w:cs="Times New Roman"/>
                <w:i w:val="0"/>
                <w:iCs w:val="0"/>
                <w:color w:val="auto"/>
                <w:sz w:val="26"/>
                <w:szCs w:val="26"/>
                <w:lang w:val="en-US" w:eastAsia="zh-CN" w:bidi="ar"/>
              </w:rPr>
              <w:t>. Hiển thị báo cáo AI.</w:t>
            </w:r>
          </w:p>
        </w:tc>
      </w:tr>
      <w:tr w14:paraId="30A52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3032655C">
            <w:pPr>
              <w:widowControl/>
              <w:spacing w:line="360" w:lineRule="auto"/>
              <w:jc w:val="left"/>
              <w:rPr>
                <w:rFonts w:hint="default" w:ascii="Times New Roman" w:hAnsi="Times New Roman" w:cs="Times New Roman"/>
                <w:i w:val="0"/>
                <w:iCs w:val="0"/>
                <w:color w:val="auto"/>
                <w:sz w:val="26"/>
                <w:szCs w:val="26"/>
              </w:rPr>
            </w:pPr>
            <w:r>
              <w:rPr>
                <w:rStyle w:val="92"/>
                <w:rFonts w:hint="default" w:ascii="Times New Roman" w:hAnsi="Times New Roman" w:eastAsia="SimSun" w:cs="Times New Roman"/>
                <w:i w:val="0"/>
                <w:iCs w:val="0"/>
                <w:color w:val="auto"/>
                <w:sz w:val="26"/>
                <w:szCs w:val="26"/>
                <w:lang w:val="en-US" w:eastAsia="zh-CN" w:bidi="ar"/>
              </w:rPr>
              <w:t>Luồng sự kiện phụ (Alternative Flows)</w:t>
            </w:r>
          </w:p>
        </w:tc>
        <w:tc>
          <w:tcPr>
            <w:tcW w:w="4786" w:type="dxa"/>
            <w:vAlign w:val="center"/>
          </w:tcPr>
          <w:p w14:paraId="186743C8">
            <w:pPr>
              <w:widowControl/>
              <w:numPr>
                <w:ilvl w:val="1"/>
                <w:numId w:val="19"/>
              </w:numPr>
              <w:spacing w:line="360" w:lineRule="auto"/>
              <w:jc w:val="left"/>
              <w:rPr>
                <w:rFonts w:hint="default" w:ascii="Times New Roman" w:hAnsi="Times New Roman" w:eastAsia="SimSun" w:cs="Times New Roman"/>
                <w:i w:val="0"/>
                <w:iCs w:val="0"/>
                <w:color w:val="auto"/>
                <w:sz w:val="26"/>
                <w:szCs w:val="26"/>
                <w:lang w:eastAsia="zh-CN" w:bidi="ar"/>
              </w:rPr>
            </w:pPr>
            <w:r>
              <w:rPr>
                <w:rStyle w:val="92"/>
                <w:rFonts w:hint="default" w:ascii="Times New Roman" w:hAnsi="Times New Roman" w:eastAsia="SimSun" w:cs="Times New Roman"/>
                <w:i w:val="0"/>
                <w:iCs w:val="0"/>
                <w:color w:val="auto"/>
                <w:sz w:val="26"/>
                <w:szCs w:val="26"/>
                <w:lang w:eastAsia="zh-CN" w:bidi="ar"/>
              </w:rPr>
              <w:t>AI Service không phản hồi</w:t>
            </w:r>
            <w:r>
              <w:rPr>
                <w:rFonts w:hint="default" w:ascii="Times New Roman" w:hAnsi="Times New Roman" w:eastAsia="SimSun" w:cs="Times New Roman"/>
                <w:i w:val="0"/>
                <w:iCs w:val="0"/>
                <w:color w:val="auto"/>
                <w:sz w:val="26"/>
                <w:szCs w:val="26"/>
                <w:lang w:eastAsia="zh-CN" w:bidi="ar"/>
              </w:rPr>
              <w:t xml:space="preserve"> - Hệ thống thử lại tối đa 2 lần. </w:t>
            </w:r>
          </w:p>
          <w:p w14:paraId="4C9FFC77">
            <w:pPr>
              <w:widowControl/>
              <w:spacing w:line="360" w:lineRule="auto"/>
              <w:jc w:val="left"/>
              <w:rPr>
                <w:rFonts w:hint="default" w:ascii="Times New Roman" w:hAnsi="Times New Roman" w:cs="Times New Roman"/>
                <w:i w:val="0"/>
                <w:iCs w:val="0"/>
                <w:color w:val="auto"/>
                <w:sz w:val="26"/>
                <w:szCs w:val="26"/>
              </w:rPr>
            </w:pPr>
            <w:r>
              <w:rPr>
                <w:rStyle w:val="92"/>
                <w:rFonts w:hint="default" w:ascii="Times New Roman" w:hAnsi="Times New Roman" w:eastAsia="SimSun" w:cs="Times New Roman"/>
                <w:i w:val="0"/>
                <w:iCs w:val="0"/>
                <w:color w:val="auto"/>
                <w:sz w:val="26"/>
                <w:szCs w:val="26"/>
                <w:lang w:eastAsia="zh-CN" w:bidi="ar"/>
              </w:rPr>
              <w:t>3.2. Tiếp tục lỗi</w:t>
            </w:r>
            <w:r>
              <w:rPr>
                <w:rFonts w:hint="default" w:ascii="Times New Roman" w:hAnsi="Times New Roman" w:eastAsia="SimSun" w:cs="Times New Roman"/>
                <w:i w:val="0"/>
                <w:iCs w:val="0"/>
                <w:color w:val="auto"/>
                <w:sz w:val="26"/>
                <w:szCs w:val="26"/>
                <w:lang w:eastAsia="zh-CN" w:bidi="ar"/>
              </w:rPr>
              <w:t xml:space="preserve"> - Hiển thị báo cáo thống kê thông thường.</w:t>
            </w:r>
          </w:p>
        </w:tc>
      </w:tr>
    </w:tbl>
    <w:p w14:paraId="5F3DF937">
      <w:pPr>
        <w:pStyle w:val="4"/>
        <w:spacing w:line="360" w:lineRule="auto"/>
        <w:rPr>
          <w:rFonts w:hint="default" w:ascii="Times New Roman" w:hAnsi="Times New Roman" w:cs="Times New Roman"/>
          <w:i w:val="0"/>
          <w:iCs w:val="0"/>
          <w:color w:val="auto"/>
          <w:sz w:val="26"/>
          <w:szCs w:val="26"/>
        </w:rPr>
      </w:pPr>
      <w:bookmarkStart w:id="113" w:name="_Toc29418"/>
      <w:bookmarkStart w:id="114" w:name="_Toc29592"/>
      <w:bookmarkStart w:id="115" w:name="_Toc5421"/>
      <w:bookmarkStart w:id="116" w:name="_Toc27454"/>
      <w:bookmarkStart w:id="117" w:name="_Toc14339"/>
      <w:bookmarkStart w:id="118" w:name="_Toc22448"/>
      <w:bookmarkStart w:id="119" w:name="_Toc28528"/>
      <w:r>
        <w:rPr>
          <w:rFonts w:hint="default" w:ascii="Times New Roman" w:hAnsi="Times New Roman" w:cs="Times New Roman"/>
          <w:i w:val="0"/>
          <w:iCs w:val="0"/>
          <w:color w:val="auto"/>
          <w:sz w:val="26"/>
          <w:szCs w:val="26"/>
          <w:lang w:val="en-US"/>
        </w:rPr>
        <w:t>Biểu đồ</w:t>
      </w:r>
      <w:bookmarkEnd w:id="113"/>
      <w:bookmarkEnd w:id="114"/>
      <w:bookmarkEnd w:id="115"/>
      <w:r>
        <w:rPr>
          <w:rFonts w:hint="default" w:ascii="Times New Roman" w:hAnsi="Times New Roman" w:cs="Times New Roman"/>
          <w:i w:val="0"/>
          <w:iCs w:val="0"/>
          <w:color w:val="auto"/>
          <w:sz w:val="26"/>
          <w:szCs w:val="26"/>
          <w:lang w:val="en-US"/>
        </w:rPr>
        <w:t xml:space="preserve"> </w:t>
      </w:r>
      <w:r>
        <w:rPr>
          <w:rFonts w:hint="default" w:ascii="Times New Roman" w:hAnsi="Times New Roman" w:eastAsia="SimSun" w:cs="Times New Roman"/>
          <w:i w:val="0"/>
          <w:iCs w:val="0"/>
          <w:color w:val="auto"/>
          <w:sz w:val="26"/>
          <w:szCs w:val="26"/>
        </w:rPr>
        <w:t>tuần tự - AI sinh báo cáo chi tiêu tháng</w:t>
      </w:r>
      <w:bookmarkEnd w:id="116"/>
      <w:bookmarkEnd w:id="117"/>
      <w:bookmarkEnd w:id="118"/>
      <w:bookmarkEnd w:id="119"/>
    </w:p>
    <w:p w14:paraId="678EAB9D">
      <w:pPr>
        <w:bidi w:val="0"/>
        <w:jc w:val="center"/>
        <w:rPr>
          <w:rFonts w:hint="default" w:ascii="Times New Roman" w:hAnsi="Times New Roman" w:cs="Times New Roman"/>
          <w:sz w:val="26"/>
          <w:szCs w:val="26"/>
          <w:lang w:val="en-US"/>
        </w:rPr>
      </w:pPr>
      <w:r>
        <w:rPr>
          <w:rFonts w:hint="default" w:ascii="Times New Roman" w:hAnsi="Times New Roman" w:cs="Times New Roman"/>
          <w:sz w:val="26"/>
          <w:szCs w:val="26"/>
        </w:rPr>
        <w:drawing>
          <wp:inline distT="0" distB="0" distL="114300" distR="114300">
            <wp:extent cx="5453380" cy="4725670"/>
            <wp:effectExtent l="0" t="0" r="7620" b="11430"/>
            <wp:docPr id="3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6"/>
                    <pic:cNvPicPr>
                      <a:picLocks noChangeAspect="1"/>
                    </pic:cNvPicPr>
                  </pic:nvPicPr>
                  <pic:blipFill>
                    <a:blip r:embed="rId9"/>
                    <a:stretch>
                      <a:fillRect/>
                    </a:stretch>
                  </pic:blipFill>
                  <pic:spPr>
                    <a:xfrm>
                      <a:off x="0" y="0"/>
                      <a:ext cx="5453380" cy="4725670"/>
                    </a:xfrm>
                    <a:prstGeom prst="rect">
                      <a:avLst/>
                    </a:prstGeom>
                    <a:noFill/>
                    <a:ln>
                      <a:noFill/>
                    </a:ln>
                  </pic:spPr>
                </pic:pic>
              </a:graphicData>
            </a:graphic>
          </wp:inline>
        </w:drawing>
      </w:r>
    </w:p>
    <w:p w14:paraId="3FCDFBCF">
      <w:pPr>
        <w:pStyle w:val="5"/>
        <w:bidi w:val="0"/>
        <w:jc w:val="center"/>
        <w:rPr>
          <w:rFonts w:hint="default" w:ascii="Times New Roman" w:hAnsi="Times New Roman" w:eastAsia="SimSun" w:cs="Times New Roman"/>
          <w:i w:val="0"/>
          <w:iCs w:val="0"/>
          <w:color w:val="auto"/>
          <w:sz w:val="26"/>
          <w:szCs w:val="26"/>
        </w:rPr>
      </w:pPr>
      <w:r>
        <w:rPr>
          <w:rFonts w:hint="default" w:ascii="Times New Roman" w:hAnsi="Times New Roman" w:cs="Times New Roman"/>
          <w:i w:val="0"/>
          <w:iCs w:val="0"/>
          <w:color w:val="auto"/>
          <w:sz w:val="26"/>
          <w:szCs w:val="26"/>
          <w:lang w:val="en-US"/>
        </w:rPr>
        <w:t xml:space="preserve">Hình B.6 Sơ đồ </w:t>
      </w:r>
      <w:r>
        <w:rPr>
          <w:rFonts w:hint="default" w:ascii="Times New Roman" w:hAnsi="Times New Roman" w:eastAsia="SimSun" w:cs="Times New Roman"/>
          <w:i w:val="0"/>
          <w:iCs w:val="0"/>
          <w:color w:val="auto"/>
          <w:sz w:val="26"/>
          <w:szCs w:val="26"/>
        </w:rPr>
        <w:t>tuần tự - AI sinh báo cáo chi tiêu tháng</w:t>
      </w:r>
    </w:p>
    <w:p w14:paraId="35A853A9">
      <w:pPr>
        <w:rPr>
          <w:rFonts w:hint="default" w:ascii="Times New Roman" w:hAnsi="Times New Roman" w:cs="Times New Roman"/>
          <w:b/>
          <w:bCs/>
          <w:color w:val="auto"/>
          <w:sz w:val="26"/>
          <w:szCs w:val="26"/>
          <w:lang w:val="en-US"/>
        </w:rPr>
      </w:pPr>
    </w:p>
    <w:bookmarkEnd w:id="120"/>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DengXian">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C54167"/>
    <w:multiLevelType w:val="multilevel"/>
    <w:tmpl w:val="9BC54167"/>
    <w:lvl w:ilvl="0" w:tentative="0">
      <w:start w:val="1"/>
      <w:numFmt w:val="none"/>
      <w:pStyle w:val="2"/>
      <w:lvlText w:val="B."/>
      <w:lvlJc w:val="left"/>
      <w:pPr>
        <w:tabs>
          <w:tab w:val="left" w:pos="425"/>
        </w:tabs>
        <w:ind w:left="425" w:leftChars="0" w:hanging="425" w:firstLineChars="0"/>
      </w:pPr>
      <w:rPr>
        <w:rFonts w:hint="default"/>
      </w:rPr>
    </w:lvl>
    <w:lvl w:ilvl="1" w:tentative="0">
      <w:start w:val="1"/>
      <w:numFmt w:val="decimal"/>
      <w:pStyle w:val="3"/>
      <w:lvlText w:val="B.%2"/>
      <w:lvlJc w:val="left"/>
      <w:pPr>
        <w:tabs>
          <w:tab w:val="left" w:pos="567"/>
        </w:tabs>
        <w:ind w:left="567" w:leftChars="0" w:hanging="567" w:firstLineChars="0"/>
      </w:pPr>
      <w:rPr>
        <w:rFonts w:hint="default"/>
      </w:rPr>
    </w:lvl>
    <w:lvl w:ilvl="2" w:tentative="0">
      <w:start w:val="1"/>
      <w:numFmt w:val="decimal"/>
      <w:pStyle w:val="4"/>
      <w:lvlText w:val="B.%2.%3"/>
      <w:lvlJc w:val="left"/>
      <w:pPr>
        <w:tabs>
          <w:tab w:val="left" w:pos="709"/>
        </w:tabs>
        <w:ind w:left="498" w:leftChars="0" w:hanging="498"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1">
    <w:nsid w:val="DCF8C09C"/>
    <w:multiLevelType w:val="multilevel"/>
    <w:tmpl w:val="DCF8C09C"/>
    <w:lvl w:ilvl="0" w:tentative="0">
      <w:start w:val="1"/>
      <w:numFmt w:val="decimal"/>
      <w:suff w:val="space"/>
      <w:lvlText w:val="%1."/>
      <w:lvlJc w:val="left"/>
      <w:rPr>
        <w:rFonts w:hint="default"/>
        <w:b/>
        <w:bCs/>
      </w:rPr>
    </w:lvl>
    <w:lvl w:ilvl="1" w:tentative="0">
      <w:start w:val="1"/>
      <w:numFmt w:val="decimal"/>
      <w:suff w:val="space"/>
      <w:lvlText w:val="%1.%2."/>
      <w:lvlJc w:val="left"/>
      <w:pPr>
        <w:ind w:left="0" w:firstLine="0"/>
      </w:pPr>
      <w:rPr>
        <w:rFonts w:hint="default"/>
        <w:b/>
        <w:bCs/>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2">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3">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4">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5">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6">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7">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8">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9">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0">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1">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2">
    <w:nsid w:val="01CC5E4C"/>
    <w:multiLevelType w:val="multilevel"/>
    <w:tmpl w:val="01CC5E4C"/>
    <w:lvl w:ilvl="0" w:tentative="0">
      <w:start w:val="1"/>
      <w:numFmt w:val="decimal"/>
      <w:suff w:val="space"/>
      <w:lvlText w:val="%1."/>
      <w:lvlJc w:val="left"/>
    </w:lvl>
    <w:lvl w:ilvl="1" w:tentative="0">
      <w:start w:val="1"/>
      <w:numFmt w:val="decimal"/>
      <w:suff w:val="space"/>
      <w:lvlText w:val="%1.%2."/>
      <w:lvlJc w:val="left"/>
      <w:pPr>
        <w:ind w:left="0" w:firstLine="0"/>
      </w:pPr>
      <w:rPr>
        <w:rFonts w:hint="default"/>
        <w:b/>
        <w:bCs/>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13">
    <w:nsid w:val="106C1EDB"/>
    <w:multiLevelType w:val="singleLevel"/>
    <w:tmpl w:val="106C1EDB"/>
    <w:lvl w:ilvl="0" w:tentative="0">
      <w:start w:val="1"/>
      <w:numFmt w:val="decimal"/>
      <w:suff w:val="space"/>
      <w:lvlText w:val="%1."/>
      <w:lvlJc w:val="left"/>
      <w:rPr>
        <w:rFonts w:hint="default"/>
        <w:b/>
        <w:bCs/>
      </w:rPr>
    </w:lvl>
  </w:abstractNum>
  <w:abstractNum w:abstractNumId="14">
    <w:nsid w:val="40CBAC4A"/>
    <w:multiLevelType w:val="singleLevel"/>
    <w:tmpl w:val="40CBAC4A"/>
    <w:lvl w:ilvl="0" w:tentative="0">
      <w:start w:val="1"/>
      <w:numFmt w:val="decimal"/>
      <w:suff w:val="space"/>
      <w:lvlText w:val="%1."/>
      <w:lvlJc w:val="left"/>
      <w:rPr>
        <w:rFonts w:hint="default"/>
        <w:b/>
        <w:bCs/>
        <w:sz w:val="26"/>
        <w:szCs w:val="26"/>
      </w:rPr>
    </w:lvl>
  </w:abstractNum>
  <w:abstractNum w:abstractNumId="15">
    <w:nsid w:val="60D04243"/>
    <w:multiLevelType w:val="singleLevel"/>
    <w:tmpl w:val="60D04243"/>
    <w:lvl w:ilvl="0" w:tentative="0">
      <w:start w:val="1"/>
      <w:numFmt w:val="decimal"/>
      <w:suff w:val="space"/>
      <w:lvlText w:val="%1."/>
      <w:lvlJc w:val="left"/>
      <w:rPr>
        <w:rFonts w:hint="default"/>
        <w:b/>
        <w:bCs/>
        <w:sz w:val="26"/>
        <w:szCs w:val="26"/>
      </w:rPr>
    </w:lvl>
  </w:abstractNum>
  <w:abstractNum w:abstractNumId="16">
    <w:nsid w:val="641FD780"/>
    <w:multiLevelType w:val="singleLevel"/>
    <w:tmpl w:val="641FD780"/>
    <w:lvl w:ilvl="0" w:tentative="0">
      <w:start w:val="1"/>
      <w:numFmt w:val="decimal"/>
      <w:suff w:val="space"/>
      <w:lvlText w:val="%1."/>
      <w:lvlJc w:val="left"/>
      <w:rPr>
        <w:rFonts w:hint="default"/>
        <w:b/>
        <w:bCs/>
      </w:rPr>
    </w:lvl>
  </w:abstractNum>
  <w:abstractNum w:abstractNumId="17">
    <w:nsid w:val="6975DB35"/>
    <w:multiLevelType w:val="multilevel"/>
    <w:tmpl w:val="6975DB35"/>
    <w:lvl w:ilvl="0" w:tentative="0">
      <w:start w:val="1"/>
      <w:numFmt w:val="decimal"/>
      <w:suff w:val="space"/>
      <w:lvlText w:val="%1."/>
      <w:lvlJc w:val="left"/>
      <w:rPr>
        <w:rFonts w:hint="default"/>
        <w:b/>
        <w:bCs/>
      </w:rPr>
    </w:lvl>
    <w:lvl w:ilvl="1" w:tentative="0">
      <w:start w:val="1"/>
      <w:numFmt w:val="decimal"/>
      <w:suff w:val="space"/>
      <w:lvlText w:val="%1.%2."/>
      <w:lvlJc w:val="left"/>
      <w:pPr>
        <w:ind w:left="0" w:firstLine="0"/>
      </w:pPr>
      <w:rPr>
        <w:rFonts w:hint="default"/>
        <w:b/>
        <w:bCs/>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18">
    <w:nsid w:val="72E7E6DB"/>
    <w:multiLevelType w:val="singleLevel"/>
    <w:tmpl w:val="72E7E6DB"/>
    <w:lvl w:ilvl="0" w:tentative="0">
      <w:start w:val="1"/>
      <w:numFmt w:val="decimal"/>
      <w:suff w:val="space"/>
      <w:lvlText w:val="%1."/>
      <w:lvlJc w:val="left"/>
      <w:rPr>
        <w:rFonts w:hint="default"/>
        <w:b/>
        <w:bCs/>
      </w:rPr>
    </w:lvl>
  </w:abstractNum>
  <w:num w:numId="1">
    <w:abstractNumId w:val="0"/>
  </w:num>
  <w:num w:numId="2">
    <w:abstractNumId w:val="11"/>
  </w:num>
  <w:num w:numId="3">
    <w:abstractNumId w:val="9"/>
  </w:num>
  <w:num w:numId="4">
    <w:abstractNumId w:val="8"/>
  </w:num>
  <w:num w:numId="5">
    <w:abstractNumId w:val="7"/>
  </w:num>
  <w:num w:numId="6">
    <w:abstractNumId w:val="6"/>
  </w:num>
  <w:num w:numId="7">
    <w:abstractNumId w:val="10"/>
  </w:num>
  <w:num w:numId="8">
    <w:abstractNumId w:val="5"/>
  </w:num>
  <w:num w:numId="9">
    <w:abstractNumId w:val="4"/>
  </w:num>
  <w:num w:numId="10">
    <w:abstractNumId w:val="3"/>
  </w:num>
  <w:num w:numId="11">
    <w:abstractNumId w:val="2"/>
  </w:num>
  <w:num w:numId="12">
    <w:abstractNumId w:val="15"/>
  </w:num>
  <w:num w:numId="13">
    <w:abstractNumId w:val="12"/>
  </w:num>
  <w:num w:numId="14">
    <w:abstractNumId w:val="14"/>
  </w:num>
  <w:num w:numId="15">
    <w:abstractNumId w:val="17"/>
  </w:num>
  <w:num w:numId="16">
    <w:abstractNumId w:val="16"/>
  </w:num>
  <w:num w:numId="17">
    <w:abstractNumId w:val="13"/>
  </w:num>
  <w:num w:numId="18">
    <w:abstractNumId w:val="18"/>
  </w:num>
  <w:num w:numId="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C5E43B4"/>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229C60DB"/>
    <w:rsid w:val="25FB4646"/>
    <w:rsid w:val="2AD11C18"/>
    <w:rsid w:val="38D74EBF"/>
    <w:rsid w:val="42517C0A"/>
    <w:rsid w:val="489165E8"/>
    <w:rsid w:val="4A8536D2"/>
    <w:rsid w:val="5A0E690A"/>
    <w:rsid w:val="6C5E43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jc w:val="both"/>
    </w:pPr>
    <w:rPr>
      <w:rFonts w:asciiTheme="minorHAnsi" w:hAnsiTheme="minorHAnsi" w:eastAsiaTheme="minorEastAsia" w:cstheme="minorBidi"/>
      <w:sz w:val="24"/>
      <w:szCs w:val="24"/>
      <w:lang w:val="en-US" w:eastAsia="zh-CN" w:bidi="ar-SA"/>
    </w:rPr>
  </w:style>
  <w:style w:type="paragraph" w:styleId="2">
    <w:name w:val="heading 1"/>
    <w:basedOn w:val="1"/>
    <w:next w:val="1"/>
    <w:qFormat/>
    <w:uiPriority w:val="0"/>
    <w:pPr>
      <w:keepNext/>
      <w:keepLines/>
      <w:numPr>
        <w:ilvl w:val="0"/>
        <w:numId w:val="1"/>
      </w:numPr>
      <w:spacing w:before="340" w:after="330" w:line="578" w:lineRule="auto"/>
      <w:ind w:left="425" w:hanging="425"/>
      <w:outlineLvl w:val="0"/>
    </w:pPr>
    <w:rPr>
      <w:b/>
      <w:bCs/>
      <w:kern w:val="44"/>
      <w:sz w:val="44"/>
      <w:szCs w:val="44"/>
    </w:rPr>
  </w:style>
  <w:style w:type="paragraph" w:styleId="3">
    <w:name w:val="heading 2"/>
    <w:basedOn w:val="1"/>
    <w:unhideWhenUsed/>
    <w:qFormat/>
    <w:uiPriority w:val="0"/>
    <w:pPr>
      <w:keepNext/>
      <w:keepLines/>
      <w:numPr>
        <w:ilvl w:val="1"/>
        <w:numId w:val="1"/>
      </w:numPr>
      <w:spacing w:before="260" w:after="260" w:line="416" w:lineRule="auto"/>
      <w:ind w:left="567" w:hanging="567"/>
      <w:outlineLvl w:val="1"/>
    </w:pPr>
    <w:rPr>
      <w:b/>
      <w:bCs/>
      <w:sz w:val="32"/>
      <w:szCs w:val="32"/>
    </w:rPr>
  </w:style>
  <w:style w:type="paragraph" w:styleId="4">
    <w:name w:val="heading 3"/>
    <w:basedOn w:val="1"/>
    <w:unhideWhenUsed/>
    <w:qFormat/>
    <w:uiPriority w:val="0"/>
    <w:pPr>
      <w:keepNext/>
      <w:keepLines/>
      <w:numPr>
        <w:ilvl w:val="2"/>
        <w:numId w:val="1"/>
      </w:numPr>
      <w:spacing w:before="260" w:after="260" w:line="416" w:lineRule="auto"/>
      <w:ind w:left="498" w:hanging="498"/>
      <w:outlineLvl w:val="2"/>
    </w:pPr>
    <w:rPr>
      <w:b/>
      <w:bCs/>
      <w:sz w:val="32"/>
      <w:szCs w:val="32"/>
    </w:rPr>
  </w:style>
  <w:style w:type="paragraph" w:styleId="5">
    <w:name w:val="heading 4"/>
    <w:basedOn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SimHei"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2"/>
      </w:numPr>
    </w:pPr>
  </w:style>
  <w:style w:type="paragraph" w:styleId="69">
    <w:name w:val="List Bullet 2"/>
    <w:basedOn w:val="1"/>
    <w:qFormat/>
    <w:uiPriority w:val="0"/>
    <w:pPr>
      <w:numPr>
        <w:ilvl w:val="0"/>
        <w:numId w:val="3"/>
      </w:numPr>
    </w:pPr>
  </w:style>
  <w:style w:type="paragraph" w:styleId="70">
    <w:name w:val="List Bullet 3"/>
    <w:basedOn w:val="1"/>
    <w:qFormat/>
    <w:uiPriority w:val="0"/>
    <w:pPr>
      <w:numPr>
        <w:ilvl w:val="0"/>
        <w:numId w:val="4"/>
      </w:numPr>
    </w:pPr>
  </w:style>
  <w:style w:type="paragraph" w:styleId="71">
    <w:name w:val="List Bullet 4"/>
    <w:basedOn w:val="1"/>
    <w:qFormat/>
    <w:uiPriority w:val="0"/>
    <w:pPr>
      <w:numPr>
        <w:ilvl w:val="0"/>
        <w:numId w:val="5"/>
      </w:numPr>
    </w:pPr>
  </w:style>
  <w:style w:type="paragraph" w:styleId="72">
    <w:name w:val="List Bullet 5"/>
    <w:basedOn w:val="1"/>
    <w:qFormat/>
    <w:uiPriority w:val="0"/>
    <w:pPr>
      <w:numPr>
        <w:ilvl w:val="0"/>
        <w:numId w:val="6"/>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7"/>
      </w:numPr>
    </w:pPr>
  </w:style>
  <w:style w:type="paragraph" w:styleId="79">
    <w:name w:val="List Number 2"/>
    <w:basedOn w:val="1"/>
    <w:qFormat/>
    <w:uiPriority w:val="0"/>
    <w:pPr>
      <w:numPr>
        <w:ilvl w:val="0"/>
        <w:numId w:val="8"/>
      </w:numPr>
    </w:pPr>
  </w:style>
  <w:style w:type="paragraph" w:styleId="80">
    <w:name w:val="List Number 3"/>
    <w:basedOn w:val="1"/>
    <w:qFormat/>
    <w:uiPriority w:val="0"/>
    <w:pPr>
      <w:numPr>
        <w:ilvl w:val="0"/>
        <w:numId w:val="9"/>
      </w:numPr>
    </w:pPr>
  </w:style>
  <w:style w:type="paragraph" w:styleId="81">
    <w:name w:val="List Number 4"/>
    <w:basedOn w:val="1"/>
    <w:qFormat/>
    <w:uiPriority w:val="0"/>
    <w:pPr>
      <w:numPr>
        <w:ilvl w:val="0"/>
        <w:numId w:val="10"/>
      </w:numPr>
    </w:pPr>
  </w:style>
  <w:style w:type="paragraph" w:styleId="82">
    <w:name w:val="List Number 5"/>
    <w:basedOn w:val="1"/>
    <w:qFormat/>
    <w:uiPriority w:val="0"/>
    <w:pPr>
      <w:numPr>
        <w:ilvl w:val="0"/>
        <w:numId w:val="11"/>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jc w:val="both"/>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2374</Words>
  <Characters>8729</Characters>
  <Lines>0</Lines>
  <Paragraphs>0</Paragraphs>
  <TotalTime>28</TotalTime>
  <ScaleCrop>false</ScaleCrop>
  <LinksUpToDate>false</LinksUpToDate>
  <CharactersWithSpaces>10869</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2026-09-21T06:14:00Z</dcterms:created>
  <dc:creator>TRAN THI PHUONG</dc:creator>
  <cp:lastModifiedBy>TRAN THI PHUONG</cp:lastModifiedBy>
  <dcterms:modified xsi:type="dcterms:W3CDTF">2026-10-15T09:10:47Z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5AB216B2F5F14C408BC1AC2FFD746BF6_11</vt:lpwstr>
  </property>
  <property fmtid="{D5CDD505-2E9C-101B-9397-08002B2CF9AE}" pid="4" name="KSOTemplateDocerSaveRecord">
    <vt:lpwstr>eyJoZGlkIjoiNzRjYWJlMDVkMTI1YThiMjFiMzUzNmExYTBlN2JmMWIiLCJ1c2VySWQiOiIxMzkyMjQ3NTY2MTg4In0=</vt:lpwstr>
  </property>
</Properties>
</file>